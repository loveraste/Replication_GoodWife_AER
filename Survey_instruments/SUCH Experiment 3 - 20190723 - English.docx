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e617d9" w14:textId="9e617d9">
      <w:pPr>
        <w15:collapsed w:val="false"/>
        <w:rPr>
          <w:rFonts w:ascii="Calibri Light" w:hAnsi="Calibri Light" w:eastAsia="Calibri Light" w:cs="Calibri Light"/>
          <w:color w:val="031926"/>
          <w:sz w:val="56"/>
        </w:rPr>
      </w:pPr>
      <w:r>
        <w:t/>
      </w:r>
      <w:r>
        <w:rPr>
          <w:rFonts w:ascii="Calibri Light" w:hAnsi="Calibri Light" w:eastAsia="Calibri Light" w:cs="Calibri Light"/>
          <w:color w:val="031926"/>
          <w:sz w:val="56"/>
        </w:rPr>
        <w:t xml:space="preserve">SUCH Experiment 3 - English</w:t>
      </w:r>
    </w:p>
    <w:p>
      <w:pPr>
        <w:rPr>
          <w:rFonts w:ascii="Calibri" w:hAnsi="Calibri" w:eastAsia="Calibri" w:cs="Calibri"/>
          <w:color w:val="0C4363"/>
          <w:sz w:val="22"/>
        </w:rPr>
      </w:pPr>
      <w:r>
        <w:t/>
      </w:r>
      <w:r>
        <w:rPr>
          <w:rFonts w:ascii="Calibri" w:hAnsi="Calibri" w:eastAsia="Calibri" w:cs="Calibri"/>
          <w:color w:val="0C4363"/>
          <w:sz w:val="22"/>
        </w:rPr>
        <w:t xml:space="preserve">v19.07.23</w:t>
      </w:r>
    </w:p>
    <w:tbl>
      <w:tblPr>
        <w:tblStyle w:val="TableGrid"/>
        <w:tblBorders>
          <w:top w:val="single" w:color="CCC7C5" w:shadow="false"/>
          <w:left w:val="single" w:color="CCC7C5" w:shadow="false"/>
          <w:bottom w:val="single" w:color="CCC7C5" w:shadow="false"/>
          <w:right w:val="single" w:color="CCC7C5" w:shadow="false"/>
          <w:insideH w:val="single" w:color="CCC7C5" w:shadow="false"/>
          <w:insideV w:val="single" w:color="CCC7C5" w:shadow="false"/>
        </w:tblBorders>
      </w:tblPr>
      <w:tblGrid>
        <w:gridCol w:w="902"/>
        <w:gridCol w:w="902"/>
        <w:gridCol w:w="902"/>
        <w:gridCol w:w="902"/>
        <w:gridCol w:w="902"/>
        <w:gridCol w:w="902"/>
        <w:gridCol w:w="902"/>
        <w:gridCol w:w="902"/>
        <w:gridCol w:w="902"/>
        <w:gridCol w:w="902"/>
      </w:tblGrid>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0.0.0.0.0 - Setup</w:t>
            </w:r>
          </w:p>
        </w:tc>
      </w:tr>
      <w:tr>
        <w:tc>
          <w:tcPr>
            <w:tcW w:w="902" w:type="dxa"/>
          </w:tcPr>
          <w:p>
            <w:pPr>
              <w:spacing w:after="0"/>
            </w:pPr>
            <w:r>
              <w:rPr>
                <w:sz w:val="20"/>
              </w:rPr>
              <w:t xml:space="preserve">deviceid</w:t>
            </w:r>
          </w:p>
        </w:tc>
        <w:tc>
          <w:tcPr>
            <w:tcW w:w="4510" w:type="dxa"/>
            <w:gridSpan w:val="5"/>
          </w:tcPr>
          <w:p>
            <w:pPr>
              <w:spacing w:after="0"/>
            </w:pPr>
            <w:r>
              <w:rPr>
                <w:rFonts w:ascii="Calibri" w:hAnsi="Calibri" w:eastAsia="Calibri" w:cs="Calibri"/>
                <w:i w:val="true"/>
                <w:color w:val="3F3C3C"/>
                <w:sz w:val="16"/>
              </w:rPr>
              <w:t xml:space="preserve"/>
            </w:r>
          </w:p>
        </w:tc>
        <w:tc>
          <w:tcPr>
            <w:tcW w:w="3608" w:type="dxa"/>
            <w:gridSpan w:val="4"/>
          </w:tcPr>
          <w:p>
            <w:pPr>
              <w:spacing w:after="0"/>
            </w:pPr>
          </w:p>
        </w:tc>
      </w:tr>
      <w:tr>
        <w:tc>
          <w:tcPr>
            <w:tcW w:w="902" w:type="dxa"/>
          </w:tcPr>
          <w:p>
            <w:pPr>
              <w:spacing w:after="0"/>
            </w:pPr>
            <w:r>
              <w:rPr>
                <w:sz w:val="20"/>
              </w:rPr>
              <w:t xml:space="preserve">subscriberid</w:t>
            </w:r>
          </w:p>
        </w:tc>
        <w:tc>
          <w:tcPr>
            <w:tcW w:w="4510" w:type="dxa"/>
            <w:gridSpan w:val="5"/>
          </w:tcPr>
          <w:p>
            <w:pPr>
              <w:spacing w:after="0"/>
            </w:pPr>
            <w:r>
              <w:rPr>
                <w:rFonts w:ascii="Calibri" w:hAnsi="Calibri" w:eastAsia="Calibri" w:cs="Calibri"/>
                <w:i w:val="true"/>
                <w:color w:val="3F3C3C"/>
                <w:sz w:val="16"/>
              </w:rPr>
              <w:t xml:space="preserve"/>
            </w:r>
          </w:p>
        </w:tc>
        <w:tc>
          <w:tcPr>
            <w:tcW w:w="3608" w:type="dxa"/>
            <w:gridSpan w:val="4"/>
          </w:tcPr>
          <w:p>
            <w:pPr>
              <w:spacing w:after="0"/>
            </w:pPr>
          </w:p>
        </w:tc>
      </w:tr>
      <w:tr>
        <w:tc>
          <w:tcPr>
            <w:tcW w:w="902" w:type="dxa"/>
          </w:tcPr>
          <w:p>
            <w:pPr>
              <w:spacing w:after="0"/>
            </w:pPr>
            <w:r>
              <w:rPr>
                <w:sz w:val="20"/>
              </w:rPr>
              <w:t xml:space="preserve">simid</w:t>
            </w:r>
          </w:p>
        </w:tc>
        <w:tc>
          <w:tcPr>
            <w:tcW w:w="4510" w:type="dxa"/>
            <w:gridSpan w:val="5"/>
          </w:tcPr>
          <w:p>
            <w:pPr>
              <w:spacing w:after="0"/>
            </w:pPr>
            <w:r>
              <w:rPr>
                <w:rFonts w:ascii="Calibri" w:hAnsi="Calibri" w:eastAsia="Calibri" w:cs="Calibri"/>
                <w:i w:val="true"/>
                <w:color w:val="3F3C3C"/>
                <w:sz w:val="16"/>
              </w:rPr>
              <w:t xml:space="preserve"/>
            </w:r>
          </w:p>
        </w:tc>
        <w:tc>
          <w:tcPr>
            <w:tcW w:w="3608" w:type="dxa"/>
            <w:gridSpan w:val="4"/>
          </w:tcPr>
          <w:p>
            <w:pPr>
              <w:spacing w:after="0"/>
            </w:pPr>
          </w:p>
        </w:tc>
      </w:tr>
      <w:tr>
        <w:tc>
          <w:tcPr>
            <w:tcW w:w="902" w:type="dxa"/>
          </w:tcPr>
          <w:p>
            <w:pPr>
              <w:spacing w:after="0"/>
            </w:pPr>
            <w:r>
              <w:rPr>
                <w:sz w:val="20"/>
              </w:rPr>
              <w:t xml:space="preserve">devicephonenum</w:t>
            </w:r>
          </w:p>
        </w:tc>
        <w:tc>
          <w:tcPr>
            <w:tcW w:w="4510" w:type="dxa"/>
            <w:gridSpan w:val="5"/>
          </w:tcPr>
          <w:p>
            <w:pPr>
              <w:spacing w:after="0"/>
            </w:pPr>
            <w:r>
              <w:rPr>
                <w:rFonts w:ascii="Calibri" w:hAnsi="Calibri" w:eastAsia="Calibri" w:cs="Calibri"/>
                <w:i w:val="true"/>
                <w:color w:val="3F3C3C"/>
                <w:sz w:val="16"/>
              </w:rPr>
              <w:t xml:space="preserve"/>
            </w:r>
          </w:p>
        </w:tc>
        <w:tc>
          <w:tcPr>
            <w:tcW w:w="3608" w:type="dxa"/>
            <w:gridSpan w:val="4"/>
          </w:tcPr>
          <w:p>
            <w:pPr>
              <w:spacing w:after="0"/>
            </w:pPr>
          </w:p>
        </w:tc>
      </w:tr>
      <w:tr>
        <w:tc>
          <w:tcPr>
            <w:tcW w:w="902" w:type="dxa"/>
          </w:tcPr>
          <w:p>
            <w:pPr>
              <w:spacing w:after="0"/>
            </w:pPr>
            <w:r>
              <w:rPr>
                <w:sz w:val="20"/>
              </w:rPr>
              <w:t xml:space="preserve">username</w:t>
            </w:r>
          </w:p>
        </w:tc>
        <w:tc>
          <w:tcPr>
            <w:tcW w:w="4510" w:type="dxa"/>
            <w:gridSpan w:val="5"/>
          </w:tcPr>
          <w:p>
            <w:pPr>
              <w:spacing w:after="0"/>
            </w:pPr>
            <w:r>
              <w:rPr>
                <w:rFonts w:ascii="Calibri" w:hAnsi="Calibri" w:eastAsia="Calibri" w:cs="Calibri"/>
                <w:i w:val="true"/>
                <w:color w:val="3F3C3C"/>
                <w:sz w:val="16"/>
              </w:rPr>
              <w:t xml:space="preserve"/>
            </w:r>
          </w:p>
        </w:tc>
        <w:tc>
          <w:tcPr>
            <w:tcW w:w="3608" w:type="dxa"/>
            <w:gridSpan w:val="4"/>
          </w:tcPr>
          <w:p>
            <w:pPr>
              <w:spacing w:after="0"/>
            </w:pPr>
          </w:p>
        </w:tc>
      </w:tr>
      <w:tr>
        <w:tc>
          <w:tcPr>
            <w:tcW w:w="902" w:type="dxa"/>
          </w:tcPr>
          <w:p>
            <w:pPr>
              <w:spacing w:after="0"/>
            </w:pPr>
            <w:r>
              <w:rPr>
                <w:sz w:val="20"/>
              </w:rPr>
              <w:t xml:space="preserve">enumerator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Please Select Your Name: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110.</w:t>
                  </w:r>
                </w:p>
              </w:tc>
              <w:tc>
                <w:tcPr>
                  <w:tcW w:w="0" w:type="auto"/>
                </w:tcPr>
                <w:p>
                  <w:pPr>
                    <w:spacing w:after="0"/>
                  </w:pPr>
                  <w:r>
                    <w:t xml:space="preserve">Dominic Amos</w:t>
                  </w:r>
                </w:p>
              </w:tc>
            </w:tr>
            <w:tr>
              <w:tc>
                <w:tcPr>
                  <w:tcW w:w="0" w:type="auto"/>
                </w:tcPr>
                <w:p>
                  <w:pPr>
                    <w:spacing w:after="0"/>
                  </w:pPr>
                  <w:r>
                    <w:t xml:space="preserve">111.</w:t>
                  </w:r>
                </w:p>
              </w:tc>
              <w:tc>
                <w:tcPr>
                  <w:tcW w:w="0" w:type="auto"/>
                </w:tcPr>
                <w:p>
                  <w:pPr>
                    <w:spacing w:after="0"/>
                  </w:pPr>
                  <w:r>
                    <w:t xml:space="preserve">Peter Sande</w:t>
                  </w:r>
                </w:p>
              </w:tc>
            </w:tr>
            <w:tr>
              <w:tc>
                <w:tcPr>
                  <w:tcW w:w="0" w:type="auto"/>
                </w:tcPr>
                <w:p>
                  <w:pPr>
                    <w:spacing w:after="0"/>
                  </w:pPr>
                  <w:r>
                    <w:t xml:space="preserve">112.</w:t>
                  </w:r>
                </w:p>
              </w:tc>
              <w:tc>
                <w:tcPr>
                  <w:tcW w:w="0" w:type="auto"/>
                </w:tcPr>
                <w:p>
                  <w:pPr>
                    <w:spacing w:after="0"/>
                  </w:pPr>
                  <w:r>
                    <w:t xml:space="preserve">Pilirani Chiwaya</w:t>
                  </w:r>
                </w:p>
              </w:tc>
            </w:tr>
            <w:tr>
              <w:tc>
                <w:tcPr>
                  <w:tcW w:w="0" w:type="auto"/>
                </w:tcPr>
                <w:p>
                  <w:pPr>
                    <w:spacing w:after="0"/>
                  </w:pPr>
                  <w:r>
                    <w:t xml:space="preserve">113.</w:t>
                  </w:r>
                </w:p>
              </w:tc>
              <w:tc>
                <w:tcPr>
                  <w:tcW w:w="0" w:type="auto"/>
                </w:tcPr>
                <w:p>
                  <w:pPr>
                    <w:spacing w:after="0"/>
                  </w:pPr>
                  <w:r>
                    <w:t xml:space="preserve">Elipher Phalani</w:t>
                  </w:r>
                </w:p>
              </w:tc>
            </w:tr>
            <w:tr>
              <w:tc>
                <w:tcPr>
                  <w:tcW w:w="0" w:type="auto"/>
                </w:tcPr>
                <w:p>
                  <w:pPr>
                    <w:spacing w:after="0"/>
                  </w:pPr>
                  <w:r>
                    <w:t xml:space="preserve">210.</w:t>
                  </w:r>
                </w:p>
              </w:tc>
              <w:tc>
                <w:tcPr>
                  <w:tcW w:w="0" w:type="auto"/>
                </w:tcPr>
                <w:p>
                  <w:pPr>
                    <w:spacing w:after="0"/>
                  </w:pPr>
                  <w:r>
                    <w:t xml:space="preserve">Memory Phiri</w:t>
                  </w:r>
                </w:p>
              </w:tc>
            </w:tr>
            <w:tr>
              <w:tc>
                <w:tcPr>
                  <w:tcW w:w="0" w:type="auto"/>
                </w:tcPr>
                <w:p>
                  <w:pPr>
                    <w:spacing w:after="0"/>
                  </w:pPr>
                  <w:r>
                    <w:t xml:space="preserve">211.</w:t>
                  </w:r>
                </w:p>
              </w:tc>
              <w:tc>
                <w:tcPr>
                  <w:tcW w:w="0" w:type="auto"/>
                </w:tcPr>
                <w:p>
                  <w:pPr>
                    <w:spacing w:after="0"/>
                  </w:pPr>
                  <w:r>
                    <w:t xml:space="preserve">Felix Peter</w:t>
                  </w:r>
                </w:p>
              </w:tc>
            </w:tr>
            <w:tr>
              <w:tc>
                <w:tcPr>
                  <w:tcW w:w="0" w:type="auto"/>
                </w:tcPr>
                <w:p>
                  <w:pPr>
                    <w:spacing w:after="0"/>
                  </w:pPr>
                  <w:r>
                    <w:t xml:space="preserve">212.</w:t>
                  </w:r>
                </w:p>
              </w:tc>
              <w:tc>
                <w:tcPr>
                  <w:tcW w:w="0" w:type="auto"/>
                </w:tcPr>
                <w:p>
                  <w:pPr>
                    <w:spacing w:after="0"/>
                  </w:pPr>
                  <w:r>
                    <w:t xml:space="preserve">Thovise Makomo</w:t>
                  </w:r>
                </w:p>
              </w:tc>
            </w:tr>
            <w:tr>
              <w:tc>
                <w:tcPr>
                  <w:tcW w:w="0" w:type="auto"/>
                </w:tcPr>
                <w:p>
                  <w:pPr>
                    <w:spacing w:after="0"/>
                  </w:pPr>
                  <w:r>
                    <w:t xml:space="preserve">213.</w:t>
                  </w:r>
                </w:p>
              </w:tc>
              <w:tc>
                <w:tcPr>
                  <w:tcW w:w="0" w:type="auto"/>
                </w:tcPr>
                <w:p>
                  <w:pPr>
                    <w:spacing w:after="0"/>
                  </w:pPr>
                  <w:r>
                    <w:t xml:space="preserve">Julliet Magombo</w:t>
                  </w:r>
                </w:p>
              </w:tc>
            </w:tr>
            <w:tr>
              <w:tc>
                <w:tcPr>
                  <w:tcW w:w="0" w:type="auto"/>
                </w:tcPr>
                <w:p>
                  <w:pPr>
                    <w:spacing w:after="0"/>
                  </w:pPr>
                  <w:r>
                    <w:t xml:space="preserve">214.</w:t>
                  </w:r>
                </w:p>
              </w:tc>
              <w:tc>
                <w:tcPr>
                  <w:tcW w:w="0" w:type="auto"/>
                </w:tcPr>
                <w:p>
                  <w:pPr>
                    <w:spacing w:after="0"/>
                  </w:pPr>
                  <w:r>
                    <w:t xml:space="preserve">Veronica Trapence</w:t>
                  </w:r>
                </w:p>
              </w:tc>
            </w:tr>
            <w:tr>
              <w:tc>
                <w:tcPr>
                  <w:tcW w:w="0" w:type="auto"/>
                </w:tcPr>
                <w:p>
                  <w:pPr>
                    <w:spacing w:after="0"/>
                  </w:pPr>
                  <w:r>
                    <w:t xml:space="preserve">310.</w:t>
                  </w:r>
                </w:p>
              </w:tc>
              <w:tc>
                <w:tcPr>
                  <w:tcW w:w="0" w:type="auto"/>
                </w:tcPr>
                <w:p>
                  <w:pPr>
                    <w:spacing w:after="0"/>
                  </w:pPr>
                  <w:r>
                    <w:t xml:space="preserve">Stowell Mposa</w:t>
                  </w:r>
                </w:p>
              </w:tc>
            </w:tr>
            <w:tr>
              <w:tc>
                <w:tcPr>
                  <w:tcW w:w="0" w:type="auto"/>
                </w:tcPr>
                <w:p>
                  <w:pPr>
                    <w:spacing w:after="0"/>
                  </w:pPr>
                  <w:r>
                    <w:t xml:space="preserve">311.</w:t>
                  </w:r>
                </w:p>
              </w:tc>
              <w:tc>
                <w:tcPr>
                  <w:tcW w:w="0" w:type="auto"/>
                </w:tcPr>
                <w:p>
                  <w:pPr>
                    <w:spacing w:after="0"/>
                  </w:pPr>
                  <w:r>
                    <w:t xml:space="preserve">Esther Mpotadzingwe</w:t>
                  </w:r>
                </w:p>
              </w:tc>
            </w:tr>
            <w:tr>
              <w:tc>
                <w:tcPr>
                  <w:tcW w:w="0" w:type="auto"/>
                </w:tcPr>
                <w:p>
                  <w:pPr>
                    <w:spacing w:after="0"/>
                  </w:pPr>
                  <w:r>
                    <w:t xml:space="preserve">312.</w:t>
                  </w:r>
                </w:p>
              </w:tc>
              <w:tc>
                <w:tcPr>
                  <w:tcW w:w="0" w:type="auto"/>
                </w:tcPr>
                <w:p>
                  <w:pPr>
                    <w:spacing w:after="0"/>
                  </w:pPr>
                  <w:r>
                    <w:t xml:space="preserve">Tooya Kondowe</w:t>
                  </w:r>
                </w:p>
              </w:tc>
            </w:tr>
            <w:tr>
              <w:tc>
                <w:tcPr>
                  <w:tcW w:w="0" w:type="auto"/>
                </w:tcPr>
                <w:p>
                  <w:pPr>
                    <w:spacing w:after="0"/>
                  </w:pPr>
                  <w:r>
                    <w:t xml:space="preserve">313.</w:t>
                  </w:r>
                </w:p>
              </w:tc>
              <w:tc>
                <w:tcPr>
                  <w:tcW w:w="0" w:type="auto"/>
                </w:tcPr>
                <w:p>
                  <w:pPr>
                    <w:spacing w:after="0"/>
                  </w:pPr>
                  <w:r>
                    <w:t xml:space="preserve">Tinenenji Magoli</w:t>
                  </w:r>
                </w:p>
              </w:tc>
            </w:tr>
            <w:tr>
              <w:tc>
                <w:tcPr>
                  <w:tcW w:w="0" w:type="auto"/>
                </w:tcPr>
                <w:p>
                  <w:pPr>
                    <w:spacing w:after="0"/>
                  </w:pPr>
                  <w:r>
                    <w:t xml:space="preserve">314.</w:t>
                  </w:r>
                </w:p>
              </w:tc>
              <w:tc>
                <w:tcPr>
                  <w:tcW w:w="0" w:type="auto"/>
                </w:tcPr>
                <w:p>
                  <w:pPr>
                    <w:spacing w:after="0"/>
                  </w:pPr>
                  <w:r>
                    <w:t xml:space="preserve">Sellina Goliath</w:t>
                  </w:r>
                </w:p>
              </w:tc>
            </w:tr>
            <w:tr>
              <w:tc>
                <w:tcPr>
                  <w:tcW w:w="0" w:type="auto"/>
                </w:tcPr>
                <w:p>
                  <w:pPr>
                    <w:spacing w:after="0"/>
                  </w:pPr>
                  <w:r>
                    <w:t xml:space="preserve">315.</w:t>
                  </w:r>
                </w:p>
              </w:tc>
              <w:tc>
                <w:tcPr>
                  <w:tcW w:w="0" w:type="auto"/>
                </w:tcPr>
                <w:p>
                  <w:pPr>
                    <w:spacing w:after="0"/>
                  </w:pPr>
                  <w:r>
                    <w:t xml:space="preserve">Frank Jumbe</w:t>
                  </w:r>
                </w:p>
              </w:tc>
            </w:tr>
            <w:tr>
              <w:tc>
                <w:tcPr>
                  <w:tcW w:w="0" w:type="auto"/>
                </w:tcPr>
                <w:p>
                  <w:pPr>
                    <w:spacing w:after="0"/>
                  </w:pPr>
                  <w:r>
                    <w:t xml:space="preserve">316.</w:t>
                  </w:r>
                </w:p>
              </w:tc>
              <w:tc>
                <w:tcPr>
                  <w:tcW w:w="0" w:type="auto"/>
                </w:tcPr>
                <w:p>
                  <w:pPr>
                    <w:spacing w:after="0"/>
                  </w:pPr>
                  <w:r>
                    <w:t xml:space="preserve">Chimwemwe Chadza Nsonthi</w:t>
                  </w:r>
                </w:p>
              </w:tc>
            </w:tr>
            <w:tr>
              <w:tc>
                <w:tcPr>
                  <w:tcW w:w="0" w:type="auto"/>
                </w:tcPr>
                <w:p>
                  <w:pPr>
                    <w:spacing w:after="0"/>
                  </w:pPr>
                  <w:r>
                    <w:t xml:space="preserve">317.</w:t>
                  </w:r>
                </w:p>
              </w:tc>
              <w:tc>
                <w:tcPr>
                  <w:tcW w:w="0" w:type="auto"/>
                </w:tcPr>
                <w:p>
                  <w:pPr>
                    <w:spacing w:after="0"/>
                  </w:pPr>
                  <w:r>
                    <w:t xml:space="preserve">Andrew Mtokota</w:t>
                  </w:r>
                </w:p>
              </w:tc>
            </w:tr>
          </w:tbl>
          <w:p>
            <w:pPr>
              <w:spacing w:after="0"/>
            </w:pPr>
            <w:r>
              <w:t/>
            </w:r>
          </w:p>
        </w:tc>
      </w:tr>
      <w:tr>
        <w:tc>
          <w:tcPr>
            <w:tcW w:w="902" w:type="dxa"/>
          </w:tcPr>
          <w:p>
            <w:pPr>
              <w:spacing w:after="0"/>
            </w:pPr>
            <w:r>
              <w:rPr>
                <w:sz w:val="20"/>
              </w:rPr>
              <w:t xml:space="preserve">tc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Which trading center are you in?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Neno BOMA</w:t>
                  </w:r>
                </w:p>
              </w:tc>
            </w:tr>
            <w:tr>
              <w:tc>
                <w:tcPr>
                  <w:tcW w:w="0" w:type="auto"/>
                </w:tcPr>
                <w:p>
                  <w:pPr>
                    <w:spacing w:after="0"/>
                  </w:pPr>
                  <w:r>
                    <w:t xml:space="preserve">2.</w:t>
                  </w:r>
                </w:p>
              </w:tc>
              <w:tc>
                <w:tcPr>
                  <w:tcW w:w="0" w:type="auto"/>
                </w:tcPr>
                <w:p>
                  <w:pPr>
                    <w:spacing w:after="0"/>
                  </w:pPr>
                  <w:r>
                    <w:t xml:space="preserve">Zalewa</w:t>
                  </w:r>
                </w:p>
              </w:tc>
            </w:tr>
            <w:tr>
              <w:tc>
                <w:tcPr>
                  <w:tcW w:w="0" w:type="auto"/>
                </w:tcPr>
                <w:p>
                  <w:pPr>
                    <w:spacing w:after="0"/>
                  </w:pPr>
                  <w:r>
                    <w:t xml:space="preserve">3.</w:t>
                  </w:r>
                </w:p>
              </w:tc>
              <w:tc>
                <w:tcPr>
                  <w:tcW w:w="0" w:type="auto"/>
                </w:tcPr>
                <w:p>
                  <w:pPr>
                    <w:spacing w:after="0"/>
                  </w:pPr>
                  <w:r>
                    <w:t xml:space="preserve">Kammwamba</w:t>
                  </w:r>
                </w:p>
              </w:tc>
            </w:tr>
            <w:tr>
              <w:tc>
                <w:tcPr>
                  <w:tcW w:w="0" w:type="auto"/>
                </w:tcPr>
                <w:p>
                  <w:pPr>
                    <w:spacing w:after="0"/>
                  </w:pPr>
                  <w:r>
                    <w:t xml:space="preserve">4.</w:t>
                  </w:r>
                </w:p>
              </w:tc>
              <w:tc>
                <w:tcPr>
                  <w:tcW w:w="0" w:type="auto"/>
                </w:tcPr>
                <w:p>
                  <w:pPr>
                    <w:spacing w:after="0"/>
                  </w:pPr>
                  <w:r>
                    <w:t xml:space="preserve">Lisungwi</w:t>
                  </w:r>
                </w:p>
              </w:tc>
            </w:tr>
            <w:tr>
              <w:tc>
                <w:tcPr>
                  <w:tcW w:w="0" w:type="auto"/>
                </w:tcPr>
                <w:p>
                  <w:pPr>
                    <w:spacing w:after="0"/>
                  </w:pPr>
                  <w:r>
                    <w:t xml:space="preserve">5.</w:t>
                  </w:r>
                </w:p>
              </w:tc>
              <w:tc>
                <w:tcPr>
                  <w:tcW w:w="0" w:type="auto"/>
                </w:tcPr>
                <w:p>
                  <w:pPr>
                    <w:spacing w:after="0"/>
                  </w:pPr>
                  <w:r>
                    <w:t xml:space="preserve">Kambale</w:t>
                  </w:r>
                </w:p>
              </w:tc>
            </w:tr>
            <w:tr>
              <w:tc>
                <w:tcPr>
                  <w:tcW w:w="0" w:type="auto"/>
                </w:tcPr>
                <w:p>
                  <w:pPr>
                    <w:spacing w:after="0"/>
                  </w:pPr>
                  <w:r>
                    <w:t xml:space="preserve">6.</w:t>
                  </w:r>
                </w:p>
              </w:tc>
              <w:tc>
                <w:tcPr>
                  <w:tcW w:w="0" w:type="auto"/>
                </w:tcPr>
                <w:p>
                  <w:pPr>
                    <w:spacing w:after="0"/>
                  </w:pPr>
                  <w:r>
                    <w:t xml:space="preserve">Magaleta</w:t>
                  </w:r>
                </w:p>
              </w:tc>
            </w:tr>
          </w:tbl>
          <w:p>
            <w:pPr>
              <w:spacing w:after="0"/>
            </w:pPr>
            <w:r>
              <w:t/>
            </w:r>
          </w:p>
        </w:tc>
      </w:tr>
      <w:tr>
        <w:tc>
          <w:tcPr>
            <w:tcW w:w="902" w:type="dxa"/>
          </w:tcPr>
          <w:p>
            <w:pPr>
              <w:spacing w:after="0"/>
            </w:pPr>
            <w:r>
              <w:rPr>
                <w:sz w:val="20"/>
              </w:rPr>
              <w:t xml:space="preserve">hasbook</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books available?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hasairport</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[hasbook] = 1</w:t>
              <w:br w:type="textWrapping"/>
            </w:r>
            <w:r>
              <w:rPr>
                <w:rFonts w:ascii="Calibri" w:hAnsi="Calibri" w:eastAsia="Calibri" w:cs="Calibri"/>
                <w:sz w:val="20"/>
              </w:rPr>
              <w:t xml:space="preserve">Do you have any Airport books available?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surveyor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Enumerator Name (String)</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duration</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Duration of survey (s)</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random1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Random Number 1 (Good Selection)</w:t>
            </w:r>
          </w:p>
        </w:tc>
        <w:tc>
          <w:tcPr>
            <w:tcW w:w="3608" w:type="dxa"/>
            <w:gridSpan w:val="4"/>
          </w:tcPr>
          <w:p>
            <w:pPr>
              <w:spacing w:after="0"/>
            </w:pPr>
          </w:p>
        </w:tc>
      </w:tr>
      <w:tr>
        <w:tc>
          <w:tcPr>
            <w:tcW w:w="902" w:type="dxa"/>
          </w:tcPr>
          <w:p>
            <w:pPr>
              <w:spacing w:after="0"/>
            </w:pPr>
            <w:r>
              <w:rPr>
                <w:sz w:val="20"/>
              </w:rPr>
              <w:t xml:space="preserve">random2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Random Number 2 (Free Sticker Selection)</w:t>
            </w:r>
          </w:p>
        </w:tc>
        <w:tc>
          <w:tcPr>
            <w:tcW w:w="3608" w:type="dxa"/>
            <w:gridSpan w:val="4"/>
          </w:tcPr>
          <w:p>
            <w:pPr>
              <w:spacing w:after="0"/>
            </w:pPr>
          </w:p>
        </w:tc>
      </w:tr>
      <w:tr>
        <w:tc>
          <w:tcPr>
            <w:tcW w:w="902" w:type="dxa"/>
          </w:tcPr>
          <w:p>
            <w:pPr>
              <w:spacing w:after="0"/>
            </w:pPr>
            <w:r>
              <w:rPr>
                <w:sz w:val="20"/>
              </w:rPr>
              <w:t xml:space="preserve">random3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Random Number 3 (Info Sticker Selection)</w:t>
            </w:r>
          </w:p>
        </w:tc>
        <w:tc>
          <w:tcPr>
            <w:tcW w:w="3608" w:type="dxa"/>
            <w:gridSpan w:val="4"/>
          </w:tcPr>
          <w:p>
            <w:pPr>
              <w:spacing w:after="0"/>
            </w:pPr>
          </w:p>
        </w:tc>
      </w:tr>
      <w:tr>
        <w:tc>
          <w:tcPr>
            <w:tcW w:w="902" w:type="dxa"/>
          </w:tcPr>
          <w:p>
            <w:pPr>
              <w:spacing w:after="0"/>
            </w:pPr>
            <w:r>
              <w:rPr>
                <w:sz w:val="20"/>
              </w:rPr>
              <w:t xml:space="preserve">random4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Random Number 4 (Question Order)</w:t>
            </w:r>
          </w:p>
        </w:tc>
        <w:tc>
          <w:tcPr>
            <w:tcW w:w="3608" w:type="dxa"/>
            <w:gridSpan w:val="4"/>
          </w:tcPr>
          <w:p>
            <w:pPr>
              <w:spacing w:after="0"/>
            </w:pPr>
          </w:p>
        </w:tc>
      </w:tr>
      <w:tr>
        <w:tc>
          <w:tcPr>
            <w:tcW w:w="902" w:type="dxa"/>
          </w:tcPr>
          <w:p>
            <w:pPr>
              <w:spacing w:after="0"/>
            </w:pPr>
            <w:r>
              <w:rPr>
                <w:sz w:val="20"/>
              </w:rPr>
              <w:t xml:space="preserve">random5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Random Number 5 (Book; Airport or ABC)</w:t>
            </w:r>
          </w:p>
        </w:tc>
        <w:tc>
          <w:tcPr>
            <w:tcW w:w="3608" w:type="dxa"/>
            <w:gridSpan w:val="4"/>
          </w:tcPr>
          <w:p>
            <w:pPr>
              <w:spacing w:after="0"/>
            </w:pPr>
          </w:p>
        </w:tc>
      </w:tr>
      <w:tr>
        <w:tc>
          <w:tcPr>
            <w:tcW w:w="902" w:type="dxa"/>
          </w:tcPr>
          <w:p>
            <w:pPr>
              <w:spacing w:after="0"/>
            </w:pPr>
            <w:r>
              <w:rPr>
                <w:sz w:val="20"/>
              </w:rPr>
              <w:t xml:space="preserve">goodid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Good Treatment (1 = High Time Cost, 2 = Low Time Cost)</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good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Good Text</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goodc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Good Text (Chichewa)</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freeid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Price Treatment ( 1= Free Sticker)</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free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Free Sticker Text</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freec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Free Sticker Text (Chichewa)</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infoid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Info  Treatment ( 1= Info Sticker)</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info</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Info Sticker Text</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infoc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Info Sticker Text (Chichewa)</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bookid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Book (Airport or ABC)</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book</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Book Text (Aiport or ABC)</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order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Question Order (1=BDM Early, 2=BDM Last)</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aaudit</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Audio Audit - Random Subset (p=0.10)</w:t>
              <w:br w:type="textWrapping"/>
            </w:r>
            <w:r>
              <w:rPr>
                <w:rFonts w:ascii="Calibri" w:hAnsi="Calibri" w:eastAsia="Calibri" w:cs="Calibri"/>
                <w:i w:val="true"/>
                <w:color w:val="706D6C"/>
                <w:sz w:val="16"/>
              </w:rPr>
              <w:t xml:space="preserve">This audio audit will trigger for 10% of interviews. It will start within the first 30 mins and last 5 minutes.</w:t>
            </w:r>
          </w:p>
        </w:tc>
        <w:tc>
          <w:tcPr>
            <w:tcW w:w="3608" w:type="dxa"/>
            <w:gridSpan w:val="4"/>
          </w:tcPr>
          <w:p>
            <w:pPr>
              <w:spacing w:after="0"/>
            </w:pPr>
          </w:p>
        </w:tc>
      </w:tr>
      <w:tr>
        <w:tc>
          <w:tcPr>
            <w:tcW w:w="902" w:type="dxa"/>
          </w:tcPr>
          <w:p>
            <w:pPr>
              <w:spacing w:after="0"/>
            </w:pPr>
            <w:r>
              <w:rPr>
                <w:sz w:val="20"/>
              </w:rPr>
              <w:t xml:space="preserve">intro1a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Is the respondent married?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intro1c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Does the respondent's  husband have more than one spouse (i.e. polygamous)?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0.0.0.0.0 - Setup</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1.0.0.0.0 - </w:t>
              <w:br w:type="textWrapping"/>
            </w:r>
            <w:r>
              <w:rPr>
                <w:rFonts w:ascii="Calibri" w:hAnsi="Calibri" w:eastAsia="Calibri" w:cs="Calibri"/>
                <w:i w:val="true"/>
                <w:color w:val="706D6C"/>
                <w:sz w:val="16"/>
              </w:rPr>
              <w:t xml:space="preserve">[intro1c] = 0 or [intro1a] = 0</w:t>
            </w:r>
          </w:p>
        </w:tc>
      </w:tr>
      <w:tr>
        <w:tc>
          <w:tcPr>
            <w:tcW w:w="902" w:type="dxa"/>
          </w:tcPr>
          <w:p>
            <w:pPr>
              <w:spacing w:after="0"/>
            </w:pPr>
            <w:r>
              <w:rPr>
                <w:sz w:val="20"/>
              </w:rPr>
              <w:t xml:space="preserve">cnote</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for speaking with us. I’d like to start off by introducing myself. I am [surveyor] and I work with researchers from Stanford University in the United States. We are working on a study about budgets of married couples. You are invited to take part in this research.</w:t>
              <w:br w:type="textWrapping"/>
              <w:br w:type="textWrapping"/>
            </w:r>
            <w:r>
              <w:rPr>
                <w:rFonts w:ascii="Calibri" w:hAnsi="Calibri" w:eastAsia="Calibri" w:cs="Calibri"/>
                <w:sz w:val="20"/>
              </w:rPr>
              <w:t xml:space="preserve">Before you decide whether or not to participate in the study, I would like to explain the research briefly and what your participation in the project would entail. Please feel free to ask questions if there is anything that you do not understand. </w:t>
              <w:br w:type="textWrapping"/>
              <w:br w:type="textWrapping"/>
            </w:r>
            <w:r>
              <w:rPr>
                <w:rFonts w:ascii="Calibri" w:hAnsi="Calibri" w:eastAsia="Calibri" w:cs="Calibri"/>
                <w:sz w:val="20"/>
              </w:rPr>
              <w:t xml:space="preserve">If you agree to participate in the study, I will ask you some questions about how your household handles its budget and write down your responses. After we have finished with the questions, I will provide you with participation funds of 1000mk to facilitate your participation in a short game. I will explain how this game will work when we get to that part of the survey.</w:t>
              <w:br w:type="textWrapping"/>
              <w:br w:type="textWrapping"/>
            </w:r>
            <w:r>
              <w:rPr>
                <w:rFonts w:ascii="Calibri" w:hAnsi="Calibri" w:eastAsia="Calibri" w:cs="Calibri"/>
                <w:sz w:val="20"/>
              </w:rPr>
              <w:t xml:space="preserve">In addition to today’s interview, someone from our research team might come to your home at some point over the next year to ask you more questions similar in nature to what I ask you today. That visit will take no longer than an hour. We may also visit you again at a later date.</w:t>
              <w:br w:type="textWrapping"/>
              <w:br w:type="textWrapping"/>
            </w:r>
            <w:r>
              <w:rPr>
                <w:rFonts w:ascii="Calibri" w:hAnsi="Calibri" w:eastAsia="Calibri" w:cs="Calibri"/>
                <w:sz w:val="20"/>
              </w:rPr>
              <w:t xml:space="preserve">Everything that you say to us is confidential and will only be shared confidentially, without your name, or the name of anyone else in your household, mentioned. I will not tell anyone that you talked to me. </w:t>
              <w:br w:type="textWrapping"/>
              <w:br w:type="textWrapping"/>
            </w:r>
            <w:r>
              <w:rPr>
                <w:rFonts w:ascii="Calibri" w:hAnsi="Calibri" w:eastAsia="Calibri" w:cs="Calibri"/>
                <w:sz w:val="20"/>
              </w:rPr>
              <w:t xml:space="preserve">The whole survey should take approximately 20 minutes. We do not expect that there will be any risks or discomforts to you if you decide to participate in this study. We hope that your responses will help us better understand how households in Malawi handle tight budgets. This may help organizations that provide services to households in the future.</w:t>
              <w:br w:type="textWrapping"/>
              <w:br w:type="textWrapping"/>
            </w:r>
            <w:r>
              <w:rPr>
                <w:rFonts w:ascii="Calibri" w:hAnsi="Calibri" w:eastAsia="Calibri" w:cs="Calibri"/>
                <w:sz w:val="20"/>
              </w:rPr>
              <w:t xml:space="preserve">Participation in this study is voluntary. If you have any problems, or if you feel uncomfortable answering any question, you should feel free to stop talking with me at any time. If you have any questions about this research, please contact the field supervisor Dominic Amos: +265 884 02 62 13.</w:t>
              <w:br w:type="textWrapping"/>
              <w:br w:type="textWrapping"/>
            </w:r>
            <w:r>
              <w:rPr>
                <w:rFonts w:ascii="Calibri" w:hAnsi="Calibri" w:eastAsia="Calibri" w:cs="Calibri"/>
                <w:sz w:val="20"/>
              </w:rPr>
              <w:t xml:space="preserve">Finally, your decision to participate or not participate will not have any effect on you in the future. There is no risk, inconvenience or benefits for you in the future if you decide to participate in the study. We cannot and do not guarantee or promise that you will receive any benefits from this study.</w:t>
              <w:br w:type="textWrapping"/>
              <w:br w:type="textWrapping"/>
            </w:r>
            <w:r>
              <w:rPr>
                <w:rFonts w:ascii="Calibri" w:hAnsi="Calibri" w:eastAsia="Calibri" w:cs="Calibri"/>
                <w:sz w:val="20"/>
              </w:rPr>
              <w:t xml:space="preserve">If you have any questions, you can ask me now. For guidance on reporting any matters that you perceive as violation of any of your rights as a participant and for guidance on any issue related to the research, please contact:</w:t>
              <w:br w:type="textWrapping"/>
              <w:br w:type="textWrapping"/>
            </w:r>
            <w:r>
              <w:rPr>
                <w:rFonts w:ascii="Calibri" w:hAnsi="Calibri" w:eastAsia="Calibri" w:cs="Calibri"/>
                <w:sz w:val="20"/>
              </w:rPr>
              <w:t xml:space="preserve">National Committee on Research in the Social Sciences and Humanities (NCRSH)</w:t>
              <w:br w:type="textWrapping"/>
              <w:br w:type="textWrapping"/>
            </w:r>
            <w:r>
              <w:rPr>
                <w:rFonts w:ascii="Calibri" w:hAnsi="Calibri" w:eastAsia="Calibri" w:cs="Calibri"/>
                <w:sz w:val="20"/>
              </w:rPr>
              <w:t xml:space="preserve">National Commission for Science and Technology (NCST)</w:t>
              <w:br w:type="textWrapping"/>
              <w:br w:type="textWrapping"/>
            </w:r>
            <w:r>
              <w:rPr>
                <w:rFonts w:ascii="Calibri" w:hAnsi="Calibri" w:eastAsia="Calibri" w:cs="Calibri"/>
                <w:sz w:val="20"/>
              </w:rPr>
              <w:t xml:space="preserve">1st Floor Lingadzi House, Robert Mugabe Crescent, Private Bag B303,</w:t>
              <w:br w:type="textWrapping"/>
              <w:br w:type="textWrapping"/>
            </w:r>
            <w:r>
              <w:rPr>
                <w:rFonts w:ascii="Calibri" w:hAnsi="Calibri" w:eastAsia="Calibri" w:cs="Calibri"/>
                <w:sz w:val="20"/>
              </w:rPr>
              <w:t xml:space="preserve">Lilongwe 3, Malawi.</w:t>
              <w:br w:type="textWrapping"/>
              <w:br w:type="textWrapping"/>
            </w:r>
            <w:r>
              <w:rPr>
                <w:rFonts w:ascii="Calibri" w:hAnsi="Calibri" w:eastAsia="Calibri" w:cs="Calibri"/>
                <w:sz w:val="20"/>
              </w:rPr>
              <w:t xml:space="preserve">+265 1 771 550, +265 1 774 189, +265 1 774 869</w:t>
              <w:br w:type="textWrapping"/>
              <w:br w:type="textWrapping"/>
            </w:r>
            <w:r>
              <w:rPr>
                <w:rFonts w:ascii="Calibri" w:hAnsi="Calibri" w:eastAsia="Calibri" w:cs="Calibri"/>
                <w:sz w:val="20"/>
              </w:rPr>
              <w:t xml:space="preserve">infor@ncst.mw, directorgeneral@ncst.mw, ncrsh@ncst.mw</w:t>
              <w:br w:type="textWrapping"/>
              <w:br w:type="textWrapping"/>
            </w:r>
            <w:r>
              <w:rPr>
                <w:rFonts w:ascii="Calibri" w:hAnsi="Calibri" w:eastAsia="Calibri" w:cs="Calibri"/>
                <w:sz w:val="20"/>
              </w:rPr>
              <w:t xml:space="preserve">You can also contact the field supervisor, Dominic Amos, at +265 884 02 62 13, and I can put you in contact with the same committee at Stanford University.</w:t>
            </w:r>
          </w:p>
        </w:tc>
      </w:tr>
      <w:tr>
        <w:tc>
          <w:tcPr>
            <w:tcW w:w="902" w:type="dxa"/>
          </w:tcPr>
          <w:p>
            <w:pPr>
              <w:spacing w:after="0"/>
            </w:pPr>
            <w:r>
              <w:rPr>
                <w:sz w:val="20"/>
              </w:rPr>
              <w:t xml:space="preserve">consent1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questions?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consent2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Would you like to participate in this study?</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booktype</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[goodid] = 1</w:t>
              <w:br w:type="textWrapping"/>
            </w:r>
            <w:r>
              <w:rPr>
                <w:rFonts w:ascii="Calibri" w:hAnsi="Calibri" w:eastAsia="Calibri" w:cs="Calibri"/>
                <w:sz w:val="20"/>
              </w:rPr>
              <w:t xml:space="preserve">SURVEYOR: Please select a [good] [book] that [free] and [info] from your bag and display it in front of the respondent.</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1.0.0.0.0 - </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2.0.0.0.0 - Module A: Personal and Household Information</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an1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To start, I would like to ask you for some basic information about you and your household.</w:t>
            </w:r>
          </w:p>
        </w:tc>
      </w:tr>
      <w:tr>
        <w:tc>
          <w:tcPr>
            <w:tcW w:w="902" w:type="dxa"/>
          </w:tcPr>
          <w:p>
            <w:pPr>
              <w:spacing w:after="0"/>
            </w:pPr>
            <w:r>
              <w:rPr>
                <w:sz w:val="20"/>
              </w:rPr>
              <w:t xml:space="preserve">a1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your name?</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a2a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Is there a mobile number you can be reached at?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a2b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[a2a] = 1</w:t>
              <w:br w:type="textWrapping"/>
            </w:r>
            <w:r>
              <w:rPr>
                <w:rFonts w:ascii="Calibri" w:hAnsi="Calibri" w:eastAsia="Calibri" w:cs="Calibri"/>
                <w:sz w:val="20"/>
              </w:rPr>
              <w:t xml:space="preserve">What is your mobile phone number?</w:t>
              <w:br w:type="textWrapping"/>
            </w:r>
            <w:r>
              <w:rPr>
                <w:rFonts w:ascii="Calibri" w:hAnsi="Calibri" w:eastAsia="Calibri" w:cs="Calibri"/>
                <w:i w:val="true"/>
                <w:color w:val="706D6C"/>
                <w:sz w:val="16"/>
              </w:rPr>
              <w:t xml:space="preserve">Must be between 880000000 and 999999999. Omit the '0' at the beginning of the number.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128"/>
              <w:gridCol w:w="1128"/>
              <w:gridCol w:w="1128"/>
              <w:gridCol w:w="1128"/>
              <w:gridCol w:w="1128"/>
              <w:gridCol w:w="1128"/>
              <w:gridCol w:w="1128"/>
              <w:gridCol w:w="1128"/>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your age in years?</w:t>
              <w:br w:type="textWrapping"/>
            </w:r>
            <w:r>
              <w:rPr>
                <w:rFonts w:ascii="Calibri" w:hAnsi="Calibri" w:eastAsia="Calibri" w:cs="Calibri"/>
                <w:i w:val="true"/>
                <w:color w:val="706D6C"/>
                <w:sz w:val="16"/>
              </w:rPr>
              <w:t xml:space="preserve">Must be between 18 and 60.</w:t>
              <w:br w:type="textWrapping"/>
            </w:r>
            <w:r>
              <w:rPr>
                <w:rFonts w:ascii="Calibri" w:hAnsi="Calibri" w:eastAsia="Calibri" w:cs="Calibri"/>
                <w:i w:val="true"/>
                <w:color w:val="706D6C"/>
                <w:sz w:val="16"/>
              </w:rPr>
              <w:t xml:space="preserve">If unknown,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 = -99</w:t>
              <w:br w:type="textWrapping"/>
            </w:r>
            <w:r>
              <w:rPr>
                <w:rFonts w:ascii="Calibri" w:hAnsi="Calibri" w:eastAsia="Calibri" w:cs="Calibri"/>
                <w:sz w:val="20"/>
              </w:rPr>
              <w:t xml:space="preserve">In what year were you born?</w:t>
              <w:br w:type="textWrapping"/>
            </w:r>
            <w:r>
              <w:rPr>
                <w:rFonts w:ascii="Calibri" w:hAnsi="Calibri" w:eastAsia="Calibri" w:cs="Calibri"/>
                <w:i w:val="true"/>
                <w:color w:val="706D6C"/>
                <w:sz w:val="16"/>
              </w:rPr>
              <w:t xml:space="preserve">Must be between 1957 and 2001.</w:t>
              <w:br w:type="textWrapping"/>
            </w:r>
            <w:r>
              <w:rPr>
                <w:rFonts w:ascii="Calibri" w:hAnsi="Calibri" w:eastAsia="Calibri" w:cs="Calibri"/>
                <w:i w:val="true"/>
                <w:color w:val="706D6C"/>
                <w:sz w:val="16"/>
              </w:rPr>
              <w:t xml:space="preserve">If unknown,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2256"/>
              <w:gridCol w:w="2256"/>
              <w:gridCol w:w="2256"/>
              <w:gridCol w:w="2256"/>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the highest level of education you have achieved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Standard 1</w:t>
                  </w:r>
                </w:p>
              </w:tc>
            </w:tr>
            <w:tr>
              <w:tc>
                <w:tcPr>
                  <w:tcW w:w="0" w:type="auto"/>
                </w:tcPr>
                <w:p>
                  <w:pPr>
                    <w:spacing w:after="0"/>
                  </w:pPr>
                  <w:r>
                    <w:t xml:space="preserve">2.</w:t>
                  </w:r>
                </w:p>
              </w:tc>
              <w:tc>
                <w:tcPr>
                  <w:tcW w:w="0" w:type="auto"/>
                </w:tcPr>
                <w:p>
                  <w:pPr>
                    <w:spacing w:after="0"/>
                  </w:pPr>
                  <w:r>
                    <w:t xml:space="preserve">Standard 2</w:t>
                  </w:r>
                </w:p>
              </w:tc>
            </w:tr>
            <w:tr>
              <w:tc>
                <w:tcPr>
                  <w:tcW w:w="0" w:type="auto"/>
                </w:tcPr>
                <w:p>
                  <w:pPr>
                    <w:spacing w:after="0"/>
                  </w:pPr>
                  <w:r>
                    <w:t xml:space="preserve">3.</w:t>
                  </w:r>
                </w:p>
              </w:tc>
              <w:tc>
                <w:tcPr>
                  <w:tcW w:w="0" w:type="auto"/>
                </w:tcPr>
                <w:p>
                  <w:pPr>
                    <w:spacing w:after="0"/>
                  </w:pPr>
                  <w:r>
                    <w:t xml:space="preserve">Standard 3</w:t>
                  </w:r>
                </w:p>
              </w:tc>
            </w:tr>
            <w:tr>
              <w:tc>
                <w:tcPr>
                  <w:tcW w:w="0" w:type="auto"/>
                </w:tcPr>
                <w:p>
                  <w:pPr>
                    <w:spacing w:after="0"/>
                  </w:pPr>
                  <w:r>
                    <w:t xml:space="preserve">4.</w:t>
                  </w:r>
                </w:p>
              </w:tc>
              <w:tc>
                <w:tcPr>
                  <w:tcW w:w="0" w:type="auto"/>
                </w:tcPr>
                <w:p>
                  <w:pPr>
                    <w:spacing w:after="0"/>
                  </w:pPr>
                  <w:r>
                    <w:t xml:space="preserve">Standard 4</w:t>
                  </w:r>
                </w:p>
              </w:tc>
            </w:tr>
            <w:tr>
              <w:tc>
                <w:tcPr>
                  <w:tcW w:w="0" w:type="auto"/>
                </w:tcPr>
                <w:p>
                  <w:pPr>
                    <w:spacing w:after="0"/>
                  </w:pPr>
                  <w:r>
                    <w:t xml:space="preserve">5.</w:t>
                  </w:r>
                </w:p>
              </w:tc>
              <w:tc>
                <w:tcPr>
                  <w:tcW w:w="0" w:type="auto"/>
                </w:tcPr>
                <w:p>
                  <w:pPr>
                    <w:spacing w:after="0"/>
                  </w:pPr>
                  <w:r>
                    <w:t xml:space="preserve">Standard 5</w:t>
                  </w:r>
                </w:p>
              </w:tc>
            </w:tr>
            <w:tr>
              <w:tc>
                <w:tcPr>
                  <w:tcW w:w="0" w:type="auto"/>
                </w:tcPr>
                <w:p>
                  <w:pPr>
                    <w:spacing w:after="0"/>
                  </w:pPr>
                  <w:r>
                    <w:t xml:space="preserve">6.</w:t>
                  </w:r>
                </w:p>
              </w:tc>
              <w:tc>
                <w:tcPr>
                  <w:tcW w:w="0" w:type="auto"/>
                </w:tcPr>
                <w:p>
                  <w:pPr>
                    <w:spacing w:after="0"/>
                  </w:pPr>
                  <w:r>
                    <w:t xml:space="preserve">Standard 6</w:t>
                  </w:r>
                </w:p>
              </w:tc>
            </w:tr>
            <w:tr>
              <w:tc>
                <w:tcPr>
                  <w:tcW w:w="0" w:type="auto"/>
                </w:tcPr>
                <w:p>
                  <w:pPr>
                    <w:spacing w:after="0"/>
                  </w:pPr>
                  <w:r>
                    <w:t xml:space="preserve">7.</w:t>
                  </w:r>
                </w:p>
              </w:tc>
              <w:tc>
                <w:tcPr>
                  <w:tcW w:w="0" w:type="auto"/>
                </w:tcPr>
                <w:p>
                  <w:pPr>
                    <w:spacing w:after="0"/>
                  </w:pPr>
                  <w:r>
                    <w:t xml:space="preserve">Standard 7</w:t>
                  </w:r>
                </w:p>
              </w:tc>
            </w:tr>
            <w:tr>
              <w:tc>
                <w:tcPr>
                  <w:tcW w:w="0" w:type="auto"/>
                </w:tcPr>
                <w:p>
                  <w:pPr>
                    <w:spacing w:after="0"/>
                  </w:pPr>
                  <w:r>
                    <w:t xml:space="preserve">8.</w:t>
                  </w:r>
                </w:p>
              </w:tc>
              <w:tc>
                <w:tcPr>
                  <w:tcW w:w="0" w:type="auto"/>
                </w:tcPr>
                <w:p>
                  <w:pPr>
                    <w:spacing w:after="0"/>
                  </w:pPr>
                  <w:r>
                    <w:t xml:space="preserve">Standard 8</w:t>
                  </w:r>
                </w:p>
              </w:tc>
            </w:tr>
            <w:tr>
              <w:tc>
                <w:tcPr>
                  <w:tcW w:w="0" w:type="auto"/>
                </w:tcPr>
                <w:p>
                  <w:pPr>
                    <w:spacing w:after="0"/>
                  </w:pPr>
                  <w:r>
                    <w:t xml:space="preserve">9.</w:t>
                  </w:r>
                </w:p>
              </w:tc>
              <w:tc>
                <w:tcPr>
                  <w:tcW w:w="0" w:type="auto"/>
                </w:tcPr>
                <w:p>
                  <w:pPr>
                    <w:spacing w:after="0"/>
                  </w:pPr>
                  <w:r>
                    <w:t xml:space="preserve">Form 1</w:t>
                  </w:r>
                </w:p>
              </w:tc>
            </w:tr>
            <w:tr>
              <w:tc>
                <w:tcPr>
                  <w:tcW w:w="0" w:type="auto"/>
                </w:tcPr>
                <w:p>
                  <w:pPr>
                    <w:spacing w:after="0"/>
                  </w:pPr>
                  <w:r>
                    <w:t xml:space="preserve">10.</w:t>
                  </w:r>
                </w:p>
              </w:tc>
              <w:tc>
                <w:tcPr>
                  <w:tcW w:w="0" w:type="auto"/>
                </w:tcPr>
                <w:p>
                  <w:pPr>
                    <w:spacing w:after="0"/>
                  </w:pPr>
                  <w:r>
                    <w:t xml:space="preserve">Form 2</w:t>
                  </w:r>
                </w:p>
              </w:tc>
            </w:tr>
            <w:tr>
              <w:tc>
                <w:tcPr>
                  <w:tcW w:w="0" w:type="auto"/>
                </w:tcPr>
                <w:p>
                  <w:pPr>
                    <w:spacing w:after="0"/>
                  </w:pPr>
                  <w:r>
                    <w:t xml:space="preserve">11.</w:t>
                  </w:r>
                </w:p>
              </w:tc>
              <w:tc>
                <w:tcPr>
                  <w:tcW w:w="0" w:type="auto"/>
                </w:tcPr>
                <w:p>
                  <w:pPr>
                    <w:spacing w:after="0"/>
                  </w:pPr>
                  <w:r>
                    <w:t xml:space="preserve">Form 3</w:t>
                  </w:r>
                </w:p>
              </w:tc>
            </w:tr>
            <w:tr>
              <w:tc>
                <w:tcPr>
                  <w:tcW w:w="0" w:type="auto"/>
                </w:tcPr>
                <w:p>
                  <w:pPr>
                    <w:spacing w:after="0"/>
                  </w:pPr>
                  <w:r>
                    <w:t xml:space="preserve">12.</w:t>
                  </w:r>
                </w:p>
              </w:tc>
              <w:tc>
                <w:tcPr>
                  <w:tcW w:w="0" w:type="auto"/>
                </w:tcPr>
                <w:p>
                  <w:pPr>
                    <w:spacing w:after="0"/>
                  </w:pPr>
                  <w:r>
                    <w:t xml:space="preserve">Form 4</w:t>
                  </w:r>
                </w:p>
              </w:tc>
            </w:tr>
            <w:tr>
              <w:tc>
                <w:tcPr>
                  <w:tcW w:w="0" w:type="auto"/>
                </w:tcPr>
                <w:p>
                  <w:pPr>
                    <w:spacing w:after="0"/>
                  </w:pPr>
                  <w:r>
                    <w:t xml:space="preserve">13.</w:t>
                  </w:r>
                </w:p>
              </w:tc>
              <w:tc>
                <w:tcPr>
                  <w:tcW w:w="0" w:type="auto"/>
                </w:tcPr>
                <w:p>
                  <w:pPr>
                    <w:spacing w:after="0"/>
                  </w:pPr>
                  <w:r>
                    <w:t xml:space="preserve">Some college/vocational</w:t>
                  </w:r>
                </w:p>
              </w:tc>
            </w:tr>
            <w:tr>
              <w:tc>
                <w:tcPr>
                  <w:tcW w:w="0" w:type="auto"/>
                </w:tcPr>
                <w:p>
                  <w:pPr>
                    <w:spacing w:after="0"/>
                  </w:pPr>
                  <w:r>
                    <w:t xml:space="preserve">14.</w:t>
                  </w:r>
                </w:p>
              </w:tc>
              <w:tc>
                <w:tcPr>
                  <w:tcW w:w="0" w:type="auto"/>
                </w:tcPr>
                <w:p>
                  <w:pPr>
                    <w:spacing w:after="0"/>
                  </w:pPr>
                  <w:r>
                    <w:t xml:space="preserve">Completed college/vocational</w:t>
                  </w:r>
                </w:p>
              </w:tc>
            </w:tr>
            <w:tr>
              <w:tc>
                <w:tcPr>
                  <w:tcW w:w="0" w:type="auto"/>
                </w:tcPr>
                <w:p>
                  <w:pPr>
                    <w:spacing w:after="0"/>
                  </w:pPr>
                  <w:r>
                    <w:t xml:space="preserve">15.</w:t>
                  </w:r>
                </w:p>
              </w:tc>
              <w:tc>
                <w:tcPr>
                  <w:tcW w:w="0" w:type="auto"/>
                </w:tcPr>
                <w:p>
                  <w:pPr>
                    <w:spacing w:after="0"/>
                  </w:pPr>
                  <w:r>
                    <w:t xml:space="preserve">Some university (undergraduate)</w:t>
                  </w:r>
                </w:p>
              </w:tc>
            </w:tr>
            <w:tr>
              <w:tc>
                <w:tcPr>
                  <w:tcW w:w="0" w:type="auto"/>
                </w:tcPr>
                <w:p>
                  <w:pPr>
                    <w:spacing w:after="0"/>
                  </w:pPr>
                  <w:r>
                    <w:t xml:space="preserve">16.</w:t>
                  </w:r>
                </w:p>
              </w:tc>
              <w:tc>
                <w:tcPr>
                  <w:tcW w:w="0" w:type="auto"/>
                </w:tcPr>
                <w:p>
                  <w:pPr>
                    <w:spacing w:after="0"/>
                  </w:pPr>
                  <w:r>
                    <w:t xml:space="preserve">Completed university (undergraduate)</w:t>
                  </w:r>
                </w:p>
              </w:tc>
            </w:tr>
            <w:tr>
              <w:tc>
                <w:tcPr>
                  <w:tcW w:w="0" w:type="auto"/>
                </w:tcPr>
                <w:p>
                  <w:pPr>
                    <w:spacing w:after="0"/>
                  </w:pPr>
                  <w:r>
                    <w:t xml:space="preserve">17.</w:t>
                  </w:r>
                </w:p>
              </w:tc>
              <w:tc>
                <w:tcPr>
                  <w:tcW w:w="0" w:type="auto"/>
                </w:tcPr>
                <w:p>
                  <w:pPr>
                    <w:spacing w:after="0"/>
                  </w:pPr>
                  <w:r>
                    <w:t xml:space="preserve">Completed post-graduate</w:t>
                  </w:r>
                </w:p>
              </w:tc>
            </w:tr>
            <w:tr>
              <w:tc>
                <w:tcPr>
                  <w:tcW w:w="0" w:type="auto"/>
                </w:tcPr>
                <w:p>
                  <w:pPr>
                    <w:spacing w:after="0"/>
                  </w:pPr>
                  <w:r>
                    <w:t xml:space="preserve">97.</w:t>
                  </w:r>
                </w:p>
              </w:tc>
              <w:tc>
                <w:tcPr>
                  <w:tcW w:w="0" w:type="auto"/>
                </w:tcPr>
                <w:p>
                  <w:pPr>
                    <w:spacing w:after="0"/>
                  </w:pPr>
                  <w:r>
                    <w:t xml:space="preserve">No formal education</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a5_other</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[a5] = 96</w:t>
              <w:br w:type="textWrapping"/>
            </w:r>
            <w:r>
              <w:rPr>
                <w:rFonts w:ascii="Calibri" w:hAnsi="Calibri" w:eastAsia="Calibri" w:cs="Calibri"/>
                <w:sz w:val="20"/>
              </w:rPr>
              <w:t xml:space="preserve">Other (Specify)</w:t>
            </w:r>
          </w:p>
        </w:tc>
        <w:tc>
          <w:tcPr>
            <w:tcW w:w="3608" w:type="dxa"/>
            <w:gridSpan w:val="4"/>
            <w:vAlign w:val="bottom"/>
          </w:tcPr>
          <w:tbl>
            <w:tblPr>
              <w:tblStyle w:val="TableGrid"/>
              <w:tblW w:w="5000" w:type="pct"/>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CellMar>
                <w:top w:w="160" w:type="dxa"/>
                <w:bottom w:w="80" w:type="dxa"/>
              </w:tblCellMar>
            </w:tblPr>
            <w:tblGrid>
              <w:gridCol w:w="9027"/>
            </w:tblGrid>
            <w:tr>
              <w:tc>
                <w:tcPr>
                  <w:tcW w:w="9027" w:type="dxa"/>
                </w:tcPr>
                <w:tbl>
                  <w:tblPr>
                    <w:tblStyle w:val="TableGrid"/>
                    <w:tblW w:w="5000" w:type="pct"/>
                    <w:tblBorders>
                      <w:top w:val="nil" w:color="000000" w:shadow="false"/>
                      <w:left w:val="nil" w:color="000000" w:shadow="false"/>
                      <w:bottom w:val="thick" w:color="585453" w:shadow="false"/>
                      <w:right w:val="nil" w:color="000000" w:shadow="false"/>
                      <w:insideH w:val="nil" w:color="000000" w:shadow="false"/>
                      <w:insideV w:val="nil" w:color="000000" w:shadow="false"/>
                    </w:tblBorders>
                    <w:tblLayout w:type="autofit"/>
                  </w:tblPr>
                  <w:tblGrid>
                    <w:gridCol w:w="9027"/>
                  </w:tblGrid>
                  <w:tr>
                    <w:tc>
                      <w:tcPr>
                        <w:tcW w:w="9027" w:type="dxa"/>
                      </w:tcPr>
                      <w:p>
                        <w:pPr>
                          <w:spacing w:after="0"/>
                        </w:pPr>
                      </w:p>
                    </w:tc>
                  </w:tr>
                </w:tbl>
                <w:p>
                  <w:pPr>
                    <w:spacing w:after="0"/>
                  </w:pPr>
                  <w:r>
                    <w:t/>
                  </w:r>
                </w:p>
              </w:tc>
            </w:tr>
          </w:tbl>
          <w:p>
            <w:pPr>
              <w:spacing w:after="0"/>
            </w:pPr>
            <w:r>
              <w:t/>
            </w:r>
          </w:p>
        </w:tc>
      </w:tr>
      <w:tr>
        <w:tc>
          <w:tcPr>
            <w:tcW w:w="902" w:type="dxa"/>
          </w:tcPr>
          <w:p>
            <w:pPr>
              <w:spacing w:after="0"/>
            </w:pPr>
            <w:r>
              <w:rPr>
                <w:sz w:val="20"/>
              </w:rPr>
              <w:t xml:space="preserve">a6a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Is this your first marriage?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0" w:type="dxa"/>
            <w:gridSpan w:val="10"/>
          </w:tcPr>
          <w:p>
            <w:pPr>
              <w:spacing w:after="0"/>
            </w:pPr>
            <w:r>
              <w:rPr>
                <w:rFonts w:ascii="Calibri Light" w:hAnsi="Calibri Light" w:eastAsia="Calibri Light" w:cs="Calibri Light"/>
                <w:color w:val="0C4363"/>
                <w:sz w:val="26"/>
              </w:rPr>
              <w:t xml:space="preserve">2.1.0.0.0 - Years of Marriage</w:t>
              <w:br w:type="textWrapping"/>
            </w:r>
            <w:r>
              <w:rPr>
                <w:rFonts w:ascii="Calibri" w:hAnsi="Calibri" w:eastAsia="Calibri" w:cs="Calibri"/>
                <w:i w:val="true"/>
                <w:color w:val="706D6C"/>
                <w:sz w:val="16"/>
              </w:rPr>
              <w:t xml:space="preserve">[intro1a] = 1</w:t>
            </w:r>
          </w:p>
        </w:tc>
      </w:tr>
      <w:tr>
        <w:tc>
          <w:tcPr>
            <w:tcW w:w="902" w:type="dxa"/>
          </w:tcPr>
          <w:p>
            <w:pPr>
              <w:spacing w:after="0"/>
            </w:pPr>
            <w:r>
              <w:rPr>
                <w:sz w:val="20"/>
              </w:rPr>
              <w:t xml:space="preserve">a7n</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For how long have you been married to your husband? (or cohabitating, if applicable)</w:t>
            </w:r>
          </w:p>
        </w:tc>
      </w:tr>
      <w:tr>
        <w:tc>
          <w:tcPr>
            <w:tcW w:w="902" w:type="dxa"/>
          </w:tcPr>
          <w:p>
            <w:pPr>
              <w:spacing w:after="0"/>
            </w:pPr>
            <w:r>
              <w:rPr>
                <w:sz w:val="20"/>
              </w:rPr>
              <w:t xml:space="preserve">a7a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Years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a7b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Months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2.1.0.0.0 - Years of Marriage</w:t>
            </w:r>
          </w:p>
        </w:tc>
      </w:tr>
      <w:tr>
        <w:tc>
          <w:tcPr>
            <w:tcW w:w="902" w:type="dxa"/>
          </w:tcPr>
          <w:p>
            <w:pPr>
              <w:spacing w:after="0"/>
            </w:pPr>
            <w:r>
              <w:rPr>
                <w:sz w:val="20"/>
              </w:rPr>
              <w:t xml:space="preserve">a8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[a7a] = -99 and [intro1a] = 1</w:t>
              <w:br w:type="textWrapping"/>
            </w:r>
            <w:r>
              <w:rPr>
                <w:rFonts w:ascii="Calibri" w:hAnsi="Calibri" w:eastAsia="Calibri" w:cs="Calibri"/>
                <w:sz w:val="20"/>
              </w:rPr>
              <w:t xml:space="preserve">When did you get married?</w:t>
              <w:br w:type="textWrapping"/>
            </w:r>
            <w:r>
              <w:rPr>
                <w:rFonts w:ascii="Calibri" w:hAnsi="Calibri" w:eastAsia="Calibri" w:cs="Calibri"/>
                <w:i w:val="true"/>
                <w:color w:val="706D6C"/>
                <w:sz w:val="16"/>
              </w:rPr>
              <w:t xml:space="preserve">If they do not remember the month, put January.</w:t>
            </w:r>
          </w:p>
        </w:tc>
        <w:tc>
          <w:tcPr>
            <w:tcW w:w="3608" w:type="dxa"/>
            <w:gridSpan w:val="4"/>
          </w:tcPr>
          <w:p>
            <w:pPr>
              <w:spacing w:after="0"/>
            </w:pPr>
          </w:p>
        </w:tc>
      </w:tr>
      <w:tr>
        <w:tc>
          <w:tcPr>
            <w:tcW w:w="902" w:type="dxa"/>
          </w:tcPr>
          <w:p>
            <w:pPr>
              <w:spacing w:after="0"/>
            </w:pPr>
            <w:r>
              <w:rPr>
                <w:sz w:val="20"/>
              </w:rPr>
              <w:t xml:space="preserve">a9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children (under 18) live and share meals in this household?</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How many adults (over 18) live and share meals in this household (including both you and your husband)?</w:t>
              <w:br w:type="textWrapping"/>
            </w:r>
            <w:r>
              <w:rPr>
                <w:rFonts w:ascii="Calibri" w:hAnsi="Calibri" w:eastAsia="Calibri" w:cs="Calibri"/>
                <w:i w:val="true"/>
                <w:color w:val="706D6C"/>
                <w:sz w:val="16"/>
              </w:rPr>
              <w:t xml:space="preserve">An adult is anyone 18 years of age or older.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 you have any regular sources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a14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What is your primary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a15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Approximately how much did you earn from this source in the last month?</w:t>
              <w:br w:type="textWrapping"/>
            </w:r>
            <w:r>
              <w:rPr>
                <w:rFonts w:ascii="Calibri" w:hAnsi="Calibri" w:eastAsia="Calibri" w:cs="Calibri"/>
                <w:i w:val="true"/>
                <w:color w:val="706D6C"/>
                <w:sz w:val="16"/>
              </w:rPr>
              <w:t xml:space="preserve">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w:t>
              <w:br w:type="textWrapping"/>
            </w:r>
            <w:r>
              <w:rPr>
                <w:rFonts w:ascii="Calibri" w:hAnsi="Calibri" w:eastAsia="Calibri" w:cs="Calibri"/>
                <w:sz w:val="20"/>
              </w:rPr>
              <w:t xml:space="preserve">Approximately how much did you earn from this source the month before?</w:t>
              <w:br w:type="textWrapping"/>
            </w:r>
            <w:r>
              <w:rPr>
                <w:rFonts w:ascii="Calibri" w:hAnsi="Calibri" w:eastAsia="Calibri" w:cs="Calibri"/>
                <w:i w:val="true"/>
                <w:color w:val="706D6C"/>
                <w:sz w:val="16"/>
              </w:rPr>
              <w:t xml:space="preserve">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a17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[a12] = 1 and [intro1a] = 1 and [a14] != 8</w:t>
              <w:br w:type="textWrapping"/>
            </w:r>
            <w:r>
              <w:rPr>
                <w:rFonts w:ascii="Calibri" w:hAnsi="Calibri" w:eastAsia="Calibri" w:cs="Calibri"/>
                <w:sz w:val="20"/>
              </w:rPr>
              <w:t xml:space="preserve">Do you earn income from this source together with your husband?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a32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Does your husband have a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a33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 and [intro1a] = 1</w:t>
              <w:br w:type="textWrapping"/>
            </w:r>
            <w:r>
              <w:rPr>
                <w:rFonts w:ascii="Calibri" w:hAnsi="Calibri" w:eastAsia="Calibri" w:cs="Calibri"/>
                <w:sz w:val="20"/>
              </w:rPr>
              <w:t xml:space="preserve">What is their primary regular source of cash income? This does not include loans.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Selling produce from own farm</w:t>
                  </w:r>
                </w:p>
              </w:tc>
            </w:tr>
            <w:tr>
              <w:tc>
                <w:tcPr>
                  <w:tcW w:w="0" w:type="auto"/>
                </w:tcPr>
                <w:p>
                  <w:pPr>
                    <w:spacing w:after="0"/>
                  </w:pPr>
                  <w:r>
                    <w:t xml:space="preserve">2.</w:t>
                  </w:r>
                </w:p>
              </w:tc>
              <w:tc>
                <w:tcPr>
                  <w:tcW w:w="0" w:type="auto"/>
                </w:tcPr>
                <w:p>
                  <w:pPr>
                    <w:spacing w:after="0"/>
                  </w:pPr>
                  <w:r>
                    <w:t xml:space="preserve">Selling produce that was produced on other people's farms</w:t>
                  </w:r>
                </w:p>
              </w:tc>
            </w:tr>
            <w:tr>
              <w:tc>
                <w:tcPr>
                  <w:tcW w:w="0" w:type="auto"/>
                </w:tcPr>
                <w:p>
                  <w:pPr>
                    <w:spacing w:after="0"/>
                  </w:pPr>
                  <w:r>
                    <w:t xml:space="preserve">3.</w:t>
                  </w:r>
                </w:p>
              </w:tc>
              <w:tc>
                <w:tcPr>
                  <w:tcW w:w="0" w:type="auto"/>
                </w:tcPr>
                <w:p>
                  <w:pPr>
                    <w:spacing w:after="0"/>
                  </w:pPr>
                  <w:r>
                    <w:t xml:space="preserve">Piece-work</w:t>
                  </w:r>
                </w:p>
              </w:tc>
            </w:tr>
            <w:tr>
              <w:tc>
                <w:tcPr>
                  <w:tcW w:w="0" w:type="auto"/>
                </w:tcPr>
                <w:p>
                  <w:pPr>
                    <w:spacing w:after="0"/>
                  </w:pPr>
                  <w:r>
                    <w:t xml:space="preserve">4.</w:t>
                  </w:r>
                </w:p>
              </w:tc>
              <w:tc>
                <w:tcPr>
                  <w:tcW w:w="0" w:type="auto"/>
                </w:tcPr>
                <w:p>
                  <w:pPr>
                    <w:spacing w:after="0"/>
                  </w:pPr>
                  <w:r>
                    <w:t xml:space="preserve">Raising animals</w:t>
                  </w:r>
                </w:p>
              </w:tc>
            </w:tr>
            <w:tr>
              <w:tc>
                <w:tcPr>
                  <w:tcW w:w="0" w:type="auto"/>
                </w:tcPr>
                <w:p>
                  <w:pPr>
                    <w:spacing w:after="0"/>
                  </w:pPr>
                  <w:r>
                    <w:t xml:space="preserve">5.</w:t>
                  </w:r>
                </w:p>
              </w:tc>
              <w:tc>
                <w:tcPr>
                  <w:tcW w:w="0" w:type="auto"/>
                </w:tcPr>
                <w:p>
                  <w:pPr>
                    <w:spacing w:after="0"/>
                  </w:pPr>
                  <w:r>
                    <w:t xml:space="preserve">Small retail Business</w:t>
                  </w:r>
                </w:p>
              </w:tc>
            </w:tr>
            <w:tr>
              <w:tc>
                <w:tcPr>
                  <w:tcW w:w="0" w:type="auto"/>
                </w:tcPr>
                <w:p>
                  <w:pPr>
                    <w:spacing w:after="0"/>
                  </w:pPr>
                  <w:r>
                    <w:t xml:space="preserve">6.</w:t>
                  </w:r>
                </w:p>
              </w:tc>
              <w:tc>
                <w:tcPr>
                  <w:tcW w:w="0" w:type="auto"/>
                </w:tcPr>
                <w:p>
                  <w:pPr>
                    <w:spacing w:after="0"/>
                  </w:pPr>
                  <w:r>
                    <w:t xml:space="preserve">Small services business</w:t>
                  </w:r>
                </w:p>
              </w:tc>
            </w:tr>
            <w:tr>
              <w:tc>
                <w:tcPr>
                  <w:tcW w:w="0" w:type="auto"/>
                </w:tcPr>
                <w:p>
                  <w:pPr>
                    <w:spacing w:after="0"/>
                  </w:pPr>
                  <w:r>
                    <w:t xml:space="preserve">7.</w:t>
                  </w:r>
                </w:p>
              </w:tc>
              <w:tc>
                <w:tcPr>
                  <w:tcW w:w="0" w:type="auto"/>
                </w:tcPr>
                <w:p>
                  <w:pPr>
                    <w:spacing w:after="0"/>
                  </w:pPr>
                  <w:r>
                    <w:t xml:space="preserve">Skilled labour/production</w:t>
                  </w:r>
                </w:p>
              </w:tc>
            </w:tr>
            <w:tr>
              <w:tc>
                <w:tcPr>
                  <w:tcW w:w="0" w:type="auto"/>
                </w:tcPr>
                <w:p>
                  <w:pPr>
                    <w:spacing w:after="0"/>
                  </w:pPr>
                  <w:r>
                    <w:t xml:space="preserve">8.</w:t>
                  </w:r>
                </w:p>
              </w:tc>
              <w:tc>
                <w:tcPr>
                  <w:tcW w:w="0" w:type="auto"/>
                </w:tcPr>
                <w:p>
                  <w:pPr>
                    <w:spacing w:after="0"/>
                  </w:pPr>
                  <w:r>
                    <w:t xml:space="preserve">Salaried job</w:t>
                  </w:r>
                </w:p>
              </w:tc>
            </w:tr>
            <w:tr>
              <w:tc>
                <w:tcPr>
                  <w:tcW w:w="0" w:type="auto"/>
                </w:tcPr>
                <w:p>
                  <w:pPr>
                    <w:spacing w:after="0"/>
                  </w:pPr>
                  <w:r>
                    <w:t xml:space="preserve">96.</w:t>
                  </w:r>
                </w:p>
              </w:tc>
              <w:tc>
                <w:tcPr>
                  <w:tcW w:w="0" w:type="auto"/>
                </w:tcPr>
                <w:p>
                  <w:pPr>
                    <w:spacing w:after="0"/>
                  </w:pPr>
                  <w:r>
                    <w:t xml:space="preserve">Other</w:t>
                  </w:r>
                </w:p>
              </w:tc>
            </w:tr>
          </w:tbl>
          <w:p>
            <w:pPr>
              <w:spacing w:after="0"/>
            </w:pPr>
            <w:r>
              <w:t/>
            </w:r>
          </w:p>
        </w:tc>
      </w:tr>
      <w:tr>
        <w:tc>
          <w:tcPr>
            <w:tcW w:w="902" w:type="dxa"/>
          </w:tcPr>
          <w:p>
            <w:pPr>
              <w:spacing w:after="0"/>
            </w:pPr>
            <w:r>
              <w:rPr>
                <w:sz w:val="20"/>
              </w:rPr>
              <w:t xml:space="preserve">a34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 and [intro1a] = 1</w:t>
              <w:br w:type="textWrapping"/>
            </w:r>
            <w:r>
              <w:rPr>
                <w:rFonts w:ascii="Calibri" w:hAnsi="Calibri" w:eastAsia="Calibri" w:cs="Calibri"/>
                <w:sz w:val="20"/>
              </w:rPr>
              <w:t xml:space="preserve">Approximately how much did they earn from this source in the last month?</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a35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[a32] = 1 and [intro1a] = 1</w:t>
              <w:br w:type="textWrapping"/>
            </w:r>
            <w:r>
              <w:rPr>
                <w:rFonts w:ascii="Calibri" w:hAnsi="Calibri" w:eastAsia="Calibri" w:cs="Calibri"/>
                <w:sz w:val="20"/>
              </w:rPr>
              <w:t xml:space="preserve">Approximately how much did they earn from this source the month before?</w:t>
              <w:br w:type="textWrapping"/>
            </w:r>
            <w:r>
              <w:rPr>
                <w:rFonts w:ascii="Calibri" w:hAnsi="Calibri" w:eastAsia="Calibri" w:cs="Calibri"/>
                <w:i w:val="true"/>
                <w:color w:val="706D6C"/>
                <w:sz w:val="16"/>
              </w:rPr>
              <w:t xml:space="preserve">Add all sources of income together. If the payment was made 'in-kind', the respondent should estimate the value of that in-kind payment, and add it to the total.</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2.0.0.0.0 - Module A: Personal and Household Information</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3.0.0.0.0 - Module E: Expenditures</w:t>
              <w:br w:type="textWrapping"/>
            </w:r>
            <w:r>
              <w:rPr>
                <w:rFonts w:ascii="Calibri" w:hAnsi="Calibri" w:eastAsia="Calibri" w:cs="Calibri"/>
                <w:i w:val="true"/>
                <w:color w:val="706D6C"/>
                <w:sz w:val="16"/>
              </w:rPr>
              <w:t xml:space="preserve">[consent2] = 1 and [order] = 1</w:t>
            </w:r>
          </w:p>
        </w:tc>
      </w:tr>
      <w:tr>
        <w:tc>
          <w:tcPr>
            <w:tcW w:w="902" w:type="dxa"/>
          </w:tcPr>
          <w:p>
            <w:pPr>
              <w:spacing w:after="0"/>
            </w:pPr>
            <w:r>
              <w:rPr>
                <w:sz w:val="20"/>
              </w:rPr>
              <w:t xml:space="preserve">aen1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would like to ask you a few questions about your household budget.</w:t>
            </w:r>
          </w:p>
        </w:tc>
      </w:tr>
      <w:tr>
        <w:tc>
          <w:tcPr>
            <w:tcW w:w="9020" w:type="dxa"/>
            <w:gridSpan w:val="10"/>
          </w:tcPr>
          <w:p>
            <w:pPr>
              <w:spacing w:after="0"/>
            </w:pPr>
            <w:r>
              <w:rPr>
                <w:rFonts w:ascii="Calibri Light" w:hAnsi="Calibri Light" w:eastAsia="Calibri Light" w:cs="Calibri Light"/>
                <w:color w:val="0C4363"/>
                <w:sz w:val="26"/>
              </w:rPr>
              <w:t xml:space="preserve">3.1.0.0.0 - Expenditures</w:t>
            </w:r>
          </w:p>
        </w:tc>
      </w:tr>
      <w:tr>
        <w:tc>
          <w:tcPr>
            <w:tcW w:w="902" w:type="dxa"/>
          </w:tcPr>
          <w:p>
            <w:pPr>
              <w:spacing w:after="0"/>
            </w:pPr>
            <w:r>
              <w:rPr>
                <w:sz w:val="20"/>
              </w:rPr>
              <w:t xml:space="preserve">ae1a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makes the final decisions for the household about whether to spend or save money?</w:t>
              <w:br w:type="textWrapping"/>
            </w:r>
            <w:r>
              <w:rPr>
                <w:rFonts w:ascii="Calibri" w:hAnsi="Calibri" w:eastAsia="Calibri" w:cs="Calibri"/>
                <w:i w:val="true"/>
                <w:color w:val="706D6C"/>
                <w:sz w:val="16"/>
              </w:rPr>
              <w:t xml:space="preserve">Read all options aloud.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in the household has access to cash and savings?</w:t>
              <w:br w:type="textWrapping"/>
            </w:r>
            <w:r>
              <w:rPr>
                <w:rFonts w:ascii="Calibri" w:hAnsi="Calibri" w:eastAsia="Calibri" w:cs="Calibri"/>
                <w:i w:val="true"/>
                <w:color w:val="706D6C"/>
                <w:sz w:val="16"/>
              </w:rPr>
              <w:t xml:space="preserve">Includes both physical money and bank accounts for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does the budgeting for the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makes the final decision on most major purchases?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provides the money to pay for the following expenses. </w:t>
              <w:br w:type="textWrapping"/>
              <w:br w:type="textWrapping"/>
            </w:r>
            <w:r>
              <w:rPr>
                <w:rFonts w:ascii="Calibri" w:hAnsi="Calibri" w:eastAsia="Calibri" w:cs="Calibri"/>
                <w:sz w:val="20"/>
              </w:rPr>
              <w:t xml:space="preserve">Your own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ae1f</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Children’s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ae1g</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School fees for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ae1h</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child education-related expenses (not school fees)?</w:t>
              <w:br w:type="textWrapping"/>
            </w:r>
            <w:r>
              <w:rPr>
                <w:rFonts w:ascii="Calibri" w:hAnsi="Calibri" w:eastAsia="Calibri" w:cs="Calibri"/>
                <w:i w:val="true"/>
                <w:color w:val="706D6C"/>
                <w:sz w:val="16"/>
              </w:rPr>
              <w:t xml:space="preserve">E.g. stationary, uniforms, books.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ae1i</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Food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ae1j</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Clothing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ae1k</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Recurring household expenses?</w:t>
              <w:br w:type="textWrapping"/>
            </w:r>
            <w:r>
              <w:rPr>
                <w:rFonts w:ascii="Calibri" w:hAnsi="Calibri" w:eastAsia="Calibri" w:cs="Calibri"/>
                <w:i w:val="true"/>
                <w:color w:val="706D6C"/>
                <w:sz w:val="16"/>
              </w:rPr>
              <w:t xml:space="preserve">Things the household has to purchase regularly (such as soap or salt).</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ae1l</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Support for own parents/relatives?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ae1m</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basic needs?</w:t>
              <w:br w:type="textWrapping"/>
            </w:r>
            <w:r>
              <w:rPr>
                <w:rFonts w:ascii="Calibri" w:hAnsi="Calibri" w:eastAsia="Calibri" w:cs="Calibri"/>
                <w:i w:val="true"/>
                <w:color w:val="706D6C"/>
                <w:sz w:val="16"/>
              </w:rPr>
              <w:t xml:space="preserve">E.g. Transport, clothing, phone credit/airtime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3.1.0.0.0 - Expenditures</w:t>
            </w:r>
          </w:p>
        </w:tc>
      </w:tr>
      <w:tr>
        <w:tc>
          <w:tcPr>
            <w:tcW w:w="902" w:type="dxa"/>
          </w:tcPr>
          <w:p>
            <w:pPr>
              <w:spacing w:after="0"/>
            </w:pPr>
            <w:r>
              <w:rPr>
                <w:sz w:val="20"/>
              </w:rPr>
              <w:t xml:space="preserve">awe1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Does your husband ever give you money (outside of emergencies)?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awe8d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[awe1] = 1</w:t>
              <w:br w:type="textWrapping"/>
            </w:r>
            <w:r>
              <w:rPr>
                <w:rFonts w:ascii="Calibri" w:hAnsi="Calibri" w:eastAsia="Calibri" w:cs="Calibri"/>
                <w:sz w:val="20"/>
              </w:rPr>
              <w:t xml:space="preserve">For which of the following does he usually give you money?</w:t>
              <w:br w:type="textWrapping"/>
            </w:r>
            <w:r>
              <w:rPr>
                <w:rFonts w:ascii="Calibri" w:hAnsi="Calibri" w:eastAsia="Calibri" w:cs="Calibri"/>
                <w:i w:val="true"/>
                <w:color w:val="706D6C"/>
                <w:sz w:val="16"/>
              </w:rPr>
              <w:t xml:space="preserve">Please list all possible responses.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Wife’s health care</w:t>
                  </w:r>
                </w:p>
              </w:tc>
            </w:tr>
            <w:tr>
              <w:tc>
                <w:tcPr>
                  <w:tcW w:w="0" w:type="auto"/>
                </w:tcPr>
                <w:p>
                  <w:pPr>
                    <w:spacing w:after="0"/>
                  </w:pPr>
                  <w:r>
                    <w:t xml:space="preserve">2.</w:t>
                  </w:r>
                </w:p>
              </w:tc>
              <w:tc>
                <w:tcPr>
                  <w:tcW w:w="0" w:type="auto"/>
                </w:tcPr>
                <w:p>
                  <w:pPr>
                    <w:spacing w:after="0"/>
                  </w:pPr>
                  <w:r>
                    <w:t xml:space="preserve">Children’s health care</w:t>
                  </w:r>
                </w:p>
              </w:tc>
            </w:tr>
            <w:tr>
              <w:tc>
                <w:tcPr>
                  <w:tcW w:w="0" w:type="auto"/>
                </w:tcPr>
                <w:p>
                  <w:pPr>
                    <w:spacing w:after="0"/>
                  </w:pPr>
                  <w:r>
                    <w:t xml:space="preserve">3.</w:t>
                  </w:r>
                </w:p>
              </w:tc>
              <w:tc>
                <w:tcPr>
                  <w:tcW w:w="0" w:type="auto"/>
                </w:tcPr>
                <w:p>
                  <w:pPr>
                    <w:spacing w:after="0"/>
                  </w:pPr>
                  <w:r>
                    <w:t xml:space="preserve">School fees for children </w:t>
                  </w:r>
                </w:p>
              </w:tc>
            </w:tr>
            <w:tr>
              <w:tc>
                <w:tcPr>
                  <w:tcW w:w="0" w:type="auto"/>
                </w:tcPr>
                <w:p>
                  <w:pPr>
                    <w:spacing w:after="0"/>
                  </w:pPr>
                  <w:r>
                    <w:t xml:space="preserve">4.</w:t>
                  </w:r>
                </w:p>
              </w:tc>
              <w:tc>
                <w:tcPr>
                  <w:tcW w:w="0" w:type="auto"/>
                </w:tcPr>
                <w:p>
                  <w:pPr>
                    <w:spacing w:after="0"/>
                  </w:pPr>
                  <w:r>
                    <w:t xml:space="preserve">Other child education-related expenses (not school fees).</w:t>
                  </w:r>
                </w:p>
              </w:tc>
            </w:tr>
            <w:tr>
              <w:tc>
                <w:tcPr>
                  <w:tcW w:w="0" w:type="auto"/>
                </w:tcPr>
                <w:p>
                  <w:pPr>
                    <w:spacing w:after="0"/>
                  </w:pPr>
                  <w:r>
                    <w:t xml:space="preserve">5.</w:t>
                  </w:r>
                </w:p>
              </w:tc>
              <w:tc>
                <w:tcPr>
                  <w:tcW w:w="0" w:type="auto"/>
                </w:tcPr>
                <w:p>
                  <w:pPr>
                    <w:spacing w:after="0"/>
                  </w:pPr>
                  <w:r>
                    <w:t xml:space="preserve">Food expenses for the children</w:t>
                  </w:r>
                </w:p>
              </w:tc>
            </w:tr>
            <w:tr>
              <w:tc>
                <w:tcPr>
                  <w:tcW w:w="0" w:type="auto"/>
                </w:tcPr>
                <w:p>
                  <w:pPr>
                    <w:spacing w:after="0"/>
                  </w:pPr>
                  <w:r>
                    <w:t xml:space="preserve">6.</w:t>
                  </w:r>
                </w:p>
              </w:tc>
              <w:tc>
                <w:tcPr>
                  <w:tcW w:w="0" w:type="auto"/>
                </w:tcPr>
                <w:p>
                  <w:pPr>
                    <w:spacing w:after="0"/>
                  </w:pPr>
                  <w:r>
                    <w:t xml:space="preserve">Clothing expenses for the children</w:t>
                  </w:r>
                </w:p>
              </w:tc>
            </w:tr>
            <w:tr>
              <w:tc>
                <w:tcPr>
                  <w:tcW w:w="0" w:type="auto"/>
                </w:tcPr>
                <w:p>
                  <w:pPr>
                    <w:spacing w:after="0"/>
                  </w:pPr>
                  <w:r>
                    <w:t xml:space="preserve">7.</w:t>
                  </w:r>
                </w:p>
              </w:tc>
              <w:tc>
                <w:tcPr>
                  <w:tcW w:w="0" w:type="auto"/>
                </w:tcPr>
                <w:p>
                  <w:pPr>
                    <w:spacing w:after="0"/>
                  </w:pPr>
                  <w:r>
                    <w:t xml:space="preserve">Recurring household expenses.</w:t>
                  </w:r>
                </w:p>
              </w:tc>
            </w:tr>
            <w:tr>
              <w:tc>
                <w:tcPr>
                  <w:tcW w:w="0" w:type="auto"/>
                </w:tcPr>
                <w:p>
                  <w:pPr>
                    <w:spacing w:after="0"/>
                  </w:pPr>
                  <w:r>
                    <w:t xml:space="preserve">8.</w:t>
                  </w:r>
                </w:p>
              </w:tc>
              <w:tc>
                <w:tcPr>
                  <w:tcW w:w="0" w:type="auto"/>
                </w:tcPr>
                <w:p>
                  <w:pPr>
                    <w:spacing w:after="0"/>
                  </w:pPr>
                  <w:r>
                    <w:t xml:space="preserve">Support for own parents/relatives</w:t>
                  </w:r>
                </w:p>
              </w:tc>
            </w:tr>
            <w:tr>
              <w:tc>
                <w:tcPr>
                  <w:tcW w:w="0" w:type="auto"/>
                </w:tcPr>
                <w:p>
                  <w:pPr>
                    <w:spacing w:after="0"/>
                  </w:pPr>
                  <w:r>
                    <w:t xml:space="preserve">10.</w:t>
                  </w:r>
                </w:p>
              </w:tc>
              <w:tc>
                <w:tcPr>
                  <w:tcW w:w="0" w:type="auto"/>
                </w:tcPr>
                <w:p>
                  <w:pPr>
                    <w:spacing w:after="0"/>
                  </w:pPr>
                  <w:r>
                    <w:t xml:space="preserve">Savings</w:t>
                  </w:r>
                </w:p>
              </w:tc>
            </w:tr>
            <w:tr>
              <w:tc>
                <w:tcPr>
                  <w:tcW w:w="0" w:type="auto"/>
                </w:tcPr>
                <w:p>
                  <w:pPr>
                    <w:spacing w:after="0"/>
                  </w:pPr>
                  <w:r>
                    <w:t xml:space="preserve">11.</w:t>
                  </w:r>
                </w:p>
              </w:tc>
              <w:tc>
                <w:tcPr>
                  <w:tcW w:w="0" w:type="auto"/>
                </w:tcPr>
                <w:p>
                  <w:pPr>
                    <w:spacing w:after="0"/>
                  </w:pPr>
                  <w:r>
                    <w:t xml:space="preserve">No specific reason</w:t>
                  </w:r>
                </w:p>
              </w:tc>
            </w:tr>
            <w:tr>
              <w:tc>
                <w:tcPr>
                  <w:tcW w:w="0" w:type="auto"/>
                </w:tcPr>
                <w:p>
                  <w:pPr>
                    <w:spacing w:after="0"/>
                  </w:pPr>
                  <w:r>
                    <w:t xml:space="preserve">96.</w:t>
                  </w:r>
                </w:p>
              </w:tc>
              <w:tc>
                <w:tcPr>
                  <w:tcW w:w="0" w:type="auto"/>
                </w:tcPr>
                <w:p>
                  <w:pPr>
                    <w:spacing w:after="0"/>
                  </w:pPr>
                  <w:r>
                    <w:t xml:space="preserve">Other (Specify)</w:t>
                  </w:r>
                </w:p>
              </w:tc>
            </w:tr>
          </w:tbl>
          <w:p>
            <w:pPr>
              <w:spacing w:after="0"/>
            </w:pPr>
            <w:r>
              <w:t/>
            </w:r>
          </w:p>
        </w:tc>
      </w:tr>
      <w:tr>
        <w:tc>
          <w:tcPr>
            <w:tcW w:w="902" w:type="dxa"/>
          </w:tcPr>
          <w:p>
            <w:pPr>
              <w:spacing w:after="0"/>
            </w:pPr>
            <w:r>
              <w:rPr>
                <w:sz w:val="20"/>
              </w:rPr>
              <w:t xml:space="preserve">awe9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[awe1] = 1</w:t>
              <w:br w:type="textWrapping"/>
            </w:r>
            <w:r>
              <w:rPr>
                <w:rFonts w:ascii="Calibri" w:hAnsi="Calibri" w:eastAsia="Calibri" w:cs="Calibri"/>
                <w:sz w:val="20"/>
              </w:rPr>
              <w:t xml:space="preserve">Approximately how much did he give you in the last 4 weeks?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awe12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[awe1] = 1</w:t>
              <w:br w:type="textWrapping"/>
            </w:r>
            <w:r>
              <w:rPr>
                <w:rFonts w:ascii="Calibri" w:hAnsi="Calibri" w:eastAsia="Calibri" w:cs="Calibri"/>
                <w:sz w:val="20"/>
              </w:rPr>
              <w:t xml:space="preserve">Now I want you to think about the 4 weeks before that. Did you receive approximately the same amount from your husband, or a bit less, or a bit more?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About the same</w:t>
                  </w:r>
                </w:p>
              </w:tc>
            </w:tr>
            <w:tr>
              <w:tc>
                <w:tcPr>
                  <w:tcW w:w="0" w:type="auto"/>
                </w:tcPr>
                <w:p>
                  <w:pPr>
                    <w:spacing w:after="0"/>
                  </w:pPr>
                  <w:r>
                    <w:t xml:space="preserve">2.</w:t>
                  </w:r>
                </w:p>
              </w:tc>
              <w:tc>
                <w:tcPr>
                  <w:tcW w:w="0" w:type="auto"/>
                </w:tcPr>
                <w:p>
                  <w:pPr>
                    <w:spacing w:after="0"/>
                  </w:pPr>
                  <w:r>
                    <w:t xml:space="preserve">Less</w:t>
                  </w:r>
                </w:p>
              </w:tc>
            </w:tr>
            <w:tr>
              <w:tc>
                <w:tcPr>
                  <w:tcW w:w="0" w:type="auto"/>
                </w:tcPr>
                <w:p>
                  <w:pPr>
                    <w:spacing w:after="0"/>
                  </w:pPr>
                  <w:r>
                    <w:t xml:space="preserve">3.</w:t>
                  </w:r>
                </w:p>
              </w:tc>
              <w:tc>
                <w:tcPr>
                  <w:tcW w:w="0" w:type="auto"/>
                </w:tcPr>
                <w:p>
                  <w:pPr>
                    <w:spacing w:after="0"/>
                  </w:pPr>
                  <w:r>
                    <w:t xml:space="preserve">More</w:t>
                  </w:r>
                </w:p>
              </w:tc>
            </w:tr>
          </w:tbl>
          <w:p>
            <w:pPr>
              <w:spacing w:after="0"/>
            </w:pPr>
            <w:r>
              <w:t/>
            </w:r>
          </w:p>
        </w:tc>
      </w:tr>
      <w:tr>
        <w:tc>
          <w:tcPr>
            <w:tcW w:w="902" w:type="dxa"/>
          </w:tcPr>
          <w:p>
            <w:pPr>
              <w:spacing w:after="0"/>
            </w:pPr>
            <w:r>
              <w:rPr>
                <w:sz w:val="20"/>
              </w:rPr>
              <w:t xml:space="preserve">awe13a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[awe12]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awe13b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[awe12]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3.0.0.0.0 - Module E: Expenditures</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4.0.0.0.0 - Module D: Goods Game</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dn1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Please select a [good] [book] that [free] and [info] from your bag and display it in front of the respondent.</w:t>
            </w:r>
          </w:p>
        </w:tc>
      </w:tr>
      <w:tr>
        <w:tc>
          <w:tcPr>
            <w:tcW w:w="9020" w:type="dxa"/>
            <w:gridSpan w:val="10"/>
          </w:tcPr>
          <w:p>
            <w:pPr>
              <w:spacing w:after="0"/>
            </w:pPr>
            <w:r>
              <w:rPr>
                <w:rFonts w:ascii="Calibri Light" w:hAnsi="Calibri Light" w:eastAsia="Calibri Light" w:cs="Calibri Light"/>
                <w:color w:val="0C4363"/>
                <w:sz w:val="26"/>
              </w:rPr>
              <w:t xml:space="preserve">4.1.0.0.0 - Children's Book</w:t>
              <w:br w:type="textWrapping"/>
            </w:r>
            <w:r>
              <w:rPr>
                <w:rFonts w:ascii="Calibri" w:hAnsi="Calibri" w:eastAsia="Calibri" w:cs="Calibri"/>
                <w:i w:val="true"/>
                <w:color w:val="706D6C"/>
                <w:sz w:val="16"/>
              </w:rPr>
              <w:t xml:space="preserve">[goodid] = 1</w:t>
            </w:r>
          </w:p>
        </w:tc>
      </w:tr>
      <w:tr>
        <w:tc>
          <w:tcPr>
            <w:tcW w:w="902" w:type="dxa"/>
          </w:tcPr>
          <w:p>
            <w:pPr>
              <w:spacing w:after="0"/>
            </w:pPr>
            <w:r>
              <w:rPr>
                <w:sz w:val="20"/>
              </w:rPr>
              <w:t xml:space="preserve">d1n1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Thanks again for answering the questions. Now I would like to talk to you about this book. I will first tell you about the book, and then we will do some little activity where you can choose between a book and cash.</w:t>
            </w:r>
          </w:p>
        </w:tc>
      </w:tr>
      <w:tr>
        <w:tc>
          <w:tcPr>
            <w:tcW w:w="902" w:type="dxa"/>
          </w:tcPr>
          <w:p>
            <w:pPr>
              <w:spacing w:after="0"/>
            </w:pPr>
            <w:r>
              <w:rPr>
                <w:sz w:val="20"/>
              </w:rPr>
              <w:t xml:space="preserve">d1n2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This book is for children, even very small children, babies, to look at on their own but also with a parent or older sibling. You may wonder about the benefits of reading to your baby. An infant won't understand everything you're doing or why. But you wouldn't wait until your child could understand what you were saying before you started speaking to him or her, right? </w:t>
              <w:br w:type="textWrapping"/>
              <w:br w:type="textWrapping"/>
            </w:r>
            <w:r>
              <w:rPr>
                <w:rFonts w:ascii="Calibri" w:hAnsi="Calibri" w:eastAsia="Calibri" w:cs="Calibri"/>
                <w:sz w:val="20"/>
              </w:rPr>
              <w:t xml:space="preserve">Nor would you bypass lullabies until your baby could carry a tune or wait until he or she could shake a rattle before you offered any toys. Looking at books, describing what we see and reading aloud to babies and young children is an important form of stimulation. It teaches a baby about communication, introduces concepts such as numbers, letters, colors, and shapes in a fun way, builds listening, memory, and vocabulary skills and gives babies information about the world around them. </w:t>
              <w:br w:type="textWrapping"/>
              <w:br w:type="textWrapping"/>
            </w:r>
            <w:r>
              <w:rPr>
                <w:rFonts w:ascii="Calibri" w:hAnsi="Calibri" w:eastAsia="Calibri" w:cs="Calibri"/>
                <w:sz w:val="20"/>
              </w:rPr>
              <w:t xml:space="preserve">By the time babies reach their first birthday they will have learned all the sounds needed to speak their native language. The more stories you discuss or read aloud, the more words your child will be exposed to and the better he or she will be able to talk and the better prepared he or she will be for school. Hearing words helps to build a rich network of words in a baby's brain. Looking at the book together also invites your baby to look, point, touch, and answer questions — all of which promote social development and thinking skills.</w:t>
            </w:r>
          </w:p>
        </w:tc>
      </w:tr>
      <w:tr>
        <w:tc>
          <w:tcPr>
            <w:tcW w:w="902" w:type="dxa"/>
          </w:tcPr>
          <w:p>
            <w:pPr>
              <w:spacing w:after="0"/>
            </w:pPr>
            <w:r>
              <w:rPr>
                <w:sz w:val="20"/>
              </w:rPr>
              <w:t xml:space="preserve">d1n3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 Read this script about the sticker:</w:t>
              <w:br w:type="textWrapping"/>
              <w:br w:type="textWrapping"/>
            </w:r>
            <w:r>
              <w:rPr>
                <w:rFonts w:ascii="Calibri" w:hAnsi="Calibri" w:eastAsia="Calibri" w:cs="Calibri"/>
                <w:sz w:val="20"/>
              </w:rPr>
              <w:t xml:space="preserve">Look at the child in these pictures: his parents started to read to him when he was very young. He started to have a rich vocabulary at a very young age and was very good in school. Look what a successful man he ended up being!  This applies to both girls and boys. “Reading to your children is an investment in their future”. There is more information written here to explain why, this can work as a reminder to you and your spouse of the importance of this.</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4.1.0.0.0 - Children's Book</w:t>
            </w:r>
          </w:p>
        </w:tc>
      </w:tr>
      <w:tr>
        <w:tc>
          <w:tcPr>
            <w:tcW w:w="9020" w:type="dxa"/>
            <w:gridSpan w:val="10"/>
          </w:tcPr>
          <w:p>
            <w:pPr>
              <w:spacing w:after="0"/>
            </w:pPr>
            <w:r>
              <w:rPr>
                <w:rFonts w:ascii="Calibri Light" w:hAnsi="Calibri Light" w:eastAsia="Calibri Light" w:cs="Calibri Light"/>
                <w:color w:val="0C4363"/>
                <w:sz w:val="26"/>
              </w:rPr>
              <w:t xml:space="preserve">4.2.0.0.0 - Maize Storage Bags</w:t>
              <w:br w:type="textWrapping"/>
            </w:r>
            <w:r>
              <w:rPr>
                <w:rFonts w:ascii="Calibri" w:hAnsi="Calibri" w:eastAsia="Calibri" w:cs="Calibri"/>
                <w:i w:val="true"/>
                <w:color w:val="706D6C"/>
                <w:sz w:val="16"/>
              </w:rPr>
              <w:t xml:space="preserve">[goodid] = 2</w:t>
            </w:r>
          </w:p>
        </w:tc>
      </w:tr>
      <w:tr>
        <w:tc>
          <w:tcPr>
            <w:tcW w:w="902" w:type="dxa"/>
          </w:tcPr>
          <w:p>
            <w:pPr>
              <w:spacing w:after="0"/>
            </w:pPr>
            <w:r>
              <w:rPr>
                <w:sz w:val="20"/>
              </w:rPr>
              <w:t xml:space="preserve">d2n1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Thanks again for answering the questions. Now I would like to talk to you about these Purdue Improved Crop Storage bags. I will first tell you about the bags, and then we will do some little activity where you can choose between these bags and cash.</w:t>
            </w:r>
          </w:p>
        </w:tc>
      </w:tr>
      <w:tr>
        <w:tc>
          <w:tcPr>
            <w:tcW w:w="902" w:type="dxa"/>
          </w:tcPr>
          <w:p>
            <w:pPr>
              <w:spacing w:after="0"/>
            </w:pPr>
            <w:r>
              <w:rPr>
                <w:sz w:val="20"/>
              </w:rPr>
              <w:t xml:space="preserve">d2n2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Every year, farmers across Malawi lose up to 30% of their maize harvest to pests. These pests also infest other crops, such as soybeans and groundnuts. Many farmers in your community may sell their maize soon after the harvest season to avoid losing it over the course of the year, but this means they are selling it when the price is at its lowest point. You can buy chemicals to treat your grains and beans, but some vendors do not sell approved pesticides, and if they are not applied perfectly, they may not work as well as they should.</w:t>
              <w:br w:type="textWrapping"/>
              <w:br w:type="textWrapping"/>
            </w:r>
            <w:r>
              <w:rPr>
                <w:rFonts w:ascii="Calibri" w:hAnsi="Calibri" w:eastAsia="Calibri" w:cs="Calibri"/>
                <w:sz w:val="20"/>
              </w:rPr>
              <w:t xml:space="preserve">Purdue Improved Crop Storage (PICS) bags help solve this problem by allowing you to store your maize, beans, or groundnuts in an airtight plastic bag. With no air (and thus no oxygen), pests cannot survive. You can put your produce in one bag, seal it, and then put that bag in the second plastic bag. This double bagging ensures that not air can get into the bags.</w:t>
              <w:br w:type="textWrapping"/>
              <w:br w:type="textWrapping"/>
            </w:r>
            <w:r>
              <w:rPr>
                <w:rFonts w:ascii="Calibri" w:hAnsi="Calibri" w:eastAsia="Calibri" w:cs="Calibri"/>
                <w:sz w:val="20"/>
              </w:rPr>
              <w:t xml:space="preserve">These PICS bags are easy to use, and can be used multiple times, and don’t require any chemicals to be added. You can use them to store your produce as many as 3 times. This means you can use them once per season for three seasons.</w:t>
            </w:r>
          </w:p>
        </w:tc>
      </w:tr>
      <w:tr>
        <w:tc>
          <w:tcPr>
            <w:tcW w:w="902" w:type="dxa"/>
          </w:tcPr>
          <w:p>
            <w:pPr>
              <w:spacing w:after="0"/>
            </w:pPr>
            <w:r>
              <w:rPr>
                <w:sz w:val="20"/>
              </w:rPr>
              <w:t xml:space="preserve">d2n3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 Read this script about the sticker:</w:t>
              <w:br w:type="textWrapping"/>
              <w:br w:type="textWrapping"/>
            </w:r>
            <w:r>
              <w:rPr>
                <w:rFonts w:ascii="Calibri" w:hAnsi="Calibri" w:eastAsia="Calibri" w:cs="Calibri"/>
                <w:sz w:val="20"/>
              </w:rPr>
              <w:t xml:space="preserve">Look at the pictures, protecting your produce from insects will help you avoid post-harvest losses, and you can feel more secure keeping your produce until prices are higher. All this without havibg to use chemicals! You can use this bag for maize, groundnuts, beans, soybeans, and more.</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4.2.0.0.0 - Maize Storage Bags</w:t>
            </w:r>
          </w:p>
        </w:tc>
      </w:tr>
      <w:tr>
        <w:tc>
          <w:tcPr>
            <w:tcW w:w="902" w:type="dxa"/>
          </w:tcPr>
          <w:p>
            <w:pPr>
              <w:spacing w:after="0"/>
            </w:pPr>
            <w:r>
              <w:rPr>
                <w:sz w:val="20"/>
              </w:rPr>
              <w:t xml:space="preserve">dn2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[freeid] = 0</w:t>
              <w:br w:type="textWrapping"/>
            </w:r>
            <w:r>
              <w:rPr>
                <w:rFonts w:ascii="Calibri" w:hAnsi="Calibri" w:eastAsia="Calibri" w:cs="Calibri"/>
                <w:sz w:val="20"/>
              </w:rPr>
              <w:t xml:space="preserve">Please note that this is a FREE SAMPLE, because if you decide to take it with you today, you won’t have paid for it with your own money.</w:t>
            </w:r>
          </w:p>
        </w:tc>
      </w:tr>
      <w:tr>
        <w:tc>
          <w:tcPr>
            <w:tcW w:w="902" w:type="dxa"/>
          </w:tcPr>
          <w:p>
            <w:pPr>
              <w:spacing w:after="0"/>
            </w:pPr>
            <w:r>
              <w:rPr>
                <w:sz w:val="20"/>
              </w:rPr>
              <w:t xml:space="preserve">dn3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[freeid] = 1</w:t>
              <w:br w:type="textWrapping"/>
            </w:r>
            <w:r>
              <w:rPr>
                <w:rFonts w:ascii="Calibri" w:hAnsi="Calibri" w:eastAsia="Calibri" w:cs="Calibri"/>
                <w:sz w:val="20"/>
              </w:rPr>
              <w:t xml:space="preserve">Please note that this is a FREE SAMPLE, because if you decide to take it with you today, you won’t have paid for it with your own money.</w:t>
              <w:br w:type="textWrapping"/>
            </w:r>
            <w:r>
              <w:rPr>
                <w:rFonts w:ascii="Calibri" w:hAnsi="Calibri" w:eastAsia="Calibri" w:cs="Calibri"/>
                <w:i w:val="true"/>
                <w:color w:val="706D6C"/>
                <w:sz w:val="16"/>
              </w:rPr>
              <w:t xml:space="preserve">Please point to the "Free" sticker on the [good] while you tell the respondent the product is free.</w:t>
            </w:r>
          </w:p>
        </w:tc>
      </w:tr>
      <w:tr>
        <w:tc>
          <w:tcPr>
            <w:tcW w:w="9020" w:type="dxa"/>
            <w:gridSpan w:val="10"/>
          </w:tcPr>
          <w:p>
            <w:pPr>
              <w:spacing w:after="0"/>
            </w:pPr>
            <w:r>
              <w:rPr>
                <w:rFonts w:ascii="Calibri Light" w:hAnsi="Calibri Light" w:eastAsia="Calibri Light" w:cs="Calibri Light"/>
                <w:color w:val="0C4363"/>
                <w:sz w:val="26"/>
              </w:rPr>
              <w:t xml:space="preserve">4.3.0.0.0 - 'Cash or Product' Game</w:t>
            </w:r>
          </w:p>
        </w:tc>
      </w:tr>
      <w:tr>
        <w:tc>
          <w:tcPr>
            <w:tcW w:w="902" w:type="dxa"/>
          </w:tcPr>
          <w:p>
            <w:pPr>
              <w:spacing w:after="0"/>
            </w:pPr>
            <w:r>
              <w:rPr>
                <w:sz w:val="20"/>
              </w:rPr>
              <w:t xml:space="preserve">bdmn1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I’d like you to tell me how much you think this [good] is worth to you. So here is how we will do it.</w:t>
              <w:br w:type="textWrapping"/>
              <w:br w:type="textWrapping"/>
            </w:r>
            <w:r>
              <w:rPr>
                <w:rFonts w:ascii="Calibri" w:hAnsi="Calibri" w:eastAsia="Calibri" w:cs="Calibri"/>
                <w:sz w:val="20"/>
              </w:rPr>
              <w:t xml:space="preserve">First, here is 1,000 Kwacha. This money is for you, as a compensation for your time. This is all yours. But let’s not put it in your pocket just yet. Let’s keep it right here on the table.</w:t>
            </w:r>
          </w:p>
        </w:tc>
      </w:tr>
      <w:tr>
        <w:tc>
          <w:tcPr>
            <w:tcW w:w="902" w:type="dxa"/>
          </w:tcPr>
          <w:p>
            <w:pPr>
              <w:spacing w:after="0"/>
            </w:pPr>
            <w:r>
              <w:rPr>
                <w:sz w:val="20"/>
              </w:rPr>
              <w:t xml:space="preserve">bdmn2</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here is the [good]. You can choose to take the [good] if you want, but if you take the [good] , then you cannot keep all of the 1,000 Kwacha; You will need to give back some money.</w:t>
              <w:br w:type="textWrapping"/>
              <w:br w:type="textWrapping"/>
            </w:r>
            <w:r>
              <w:rPr>
                <w:rFonts w:ascii="Calibri" w:hAnsi="Calibri" w:eastAsia="Calibri" w:cs="Calibri"/>
                <w:sz w:val="20"/>
              </w:rPr>
              <w:t xml:space="preserve">Now, I want you to draw one of these envelopes. Inside this envelope is a number. The numbers go from 50 to 1,000. That is the price that the [good] will cost. But don't look at it just yet.</w:t>
              <w:br w:type="textWrapping"/>
              <w:br w:type="textWrapping"/>
            </w:r>
            <w:r>
              <w:rPr>
                <w:rFonts w:ascii="Calibri" w:hAnsi="Calibri" w:eastAsia="Calibri" w:cs="Calibri"/>
                <w:sz w:val="20"/>
              </w:rPr>
              <w:t xml:space="preserve">It is up to you to decide how important it is for you to have the [good]. Maybe it is not very important, but maybe it is. Either is perfectly ok and we are only interested in knowing how much cash you are willing to give up to have the [good].</w:t>
              <w:br w:type="textWrapping"/>
            </w:r>
            <w:r>
              <w:rPr>
                <w:rFonts w:ascii="Calibri" w:hAnsi="Calibri" w:eastAsia="Calibri" w:cs="Calibri"/>
                <w:i w:val="true"/>
                <w:color w:val="706D6C"/>
                <w:sz w:val="16"/>
              </w:rPr>
              <w:t xml:space="preserve">Please show the respondent the numbers in the envelopes, and then shuffle the envelopes, and let them choose one.</w:t>
            </w:r>
          </w:p>
        </w:tc>
      </w:tr>
      <w:tr>
        <w:tc>
          <w:tcPr>
            <w:tcW w:w="902" w:type="dxa"/>
          </w:tcPr>
          <w:p>
            <w:pPr>
              <w:spacing w:after="0"/>
            </w:pPr>
            <w:r>
              <w:rPr>
                <w:sz w:val="20"/>
              </w:rPr>
              <w:t xml:space="preserve">bdmn3</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 would like you to tell me how much this [good] is worth to you. That is, how much cash you would be willing to pay to get the [good]. There is no right answer; I want to know what the [good] is worth to YOU.</w:t>
              <w:br w:type="textWrapping"/>
              <w:br w:type="textWrapping"/>
            </w:r>
            <w:r>
              <w:rPr>
                <w:rFonts w:ascii="Calibri" w:hAnsi="Calibri" w:eastAsia="Calibri" w:cs="Calibri"/>
                <w:sz w:val="20"/>
              </w:rPr>
              <w:t xml:space="preserve">Once you decide how much, I will ask you to open your envelope: the number in the envelope corresponds to the amount of money you have to give back to get the [good]. </w:t>
              <w:br w:type="textWrapping"/>
              <w:br w:type="textWrapping"/>
            </w:r>
            <w:r>
              <w:rPr>
                <w:rFonts w:ascii="Calibri" w:hAnsi="Calibri" w:eastAsia="Calibri" w:cs="Calibri"/>
                <w:sz w:val="20"/>
              </w:rPr>
              <w:t xml:space="preserve">If the amount in the envelope is higher than what you have told me you are willing to pay pack to get the [good] , it will mean you will not need to pay anything, but you will not get the [good]. What I mean is that you have said you are not willing to pay that much to get the [good] , so we will not make you pay.</w:t>
              <w:br w:type="textWrapping"/>
              <w:br w:type="textWrapping"/>
            </w:r>
            <w:r>
              <w:rPr>
                <w:rFonts w:ascii="Calibri" w:hAnsi="Calibri" w:eastAsia="Calibri" w:cs="Calibri"/>
                <w:sz w:val="20"/>
              </w:rPr>
              <w:t xml:space="preserve">If the amount in the envelope is less than (or equal to) what you have said, you will pay the amount in the envelope, and you will get the [good]. You will not pay the amount you tell me (unless that happens to be the same number you draw). The amount you tell me simply explains to what extent you feel comfortable paying for the [good].</w:t>
            </w:r>
          </w:p>
        </w:tc>
      </w:tr>
      <w:tr>
        <w:tc>
          <w:tcPr>
            <w:tcW w:w="902" w:type="dxa"/>
          </w:tcPr>
          <w:p>
            <w:pPr>
              <w:spacing w:after="0"/>
            </w:pPr>
            <w:r>
              <w:rPr>
                <w:sz w:val="20"/>
              </w:rPr>
              <w:t xml:space="preserve">bdmn4</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Let’s try an example. Let’s imagine you said the maximum you would be willing to give back and receive the [good] is 100mk. Then, you draw from the envelope, and the price is 150mk. This means you would not get the [good] , nor would you pay 150mk: You keep all 1,000mk. This is because you said earlier that 150mk was too expensive for you.</w:t>
              <w:br w:type="textWrapping"/>
              <w:br w:type="textWrapping"/>
            </w:r>
            <w:r>
              <w:rPr>
                <w:rFonts w:ascii="Calibri" w:hAnsi="Calibri" w:eastAsia="Calibri" w:cs="Calibri"/>
                <w:sz w:val="20"/>
              </w:rPr>
              <w:t xml:space="preserve">Alternatively, let’s say you said you would be willing to pay 900mk to receive the [good]. In this case, if you draw 150mk, you would pay 150mk, and keep the [good] , as well as the remaining 850mk. This is because the amount in the envelope is before the bar that you set for how much you are willing to pay.</w:t>
              <w:br w:type="textWrapping"/>
              <w:br w:type="textWrapping"/>
            </w:r>
            <w:r>
              <w:rPr>
                <w:rFonts w:ascii="Calibri" w:hAnsi="Calibri" w:eastAsia="Calibri" w:cs="Calibri"/>
                <w:sz w:val="20"/>
              </w:rPr>
              <w:t xml:space="preserve">As you can see, once you answer the question, you cannot change the answers after opening your envelope and seeing what is in it.</w:t>
            </w:r>
          </w:p>
        </w:tc>
      </w:tr>
      <w:tr>
        <w:tc>
          <w:tcPr>
            <w:tcW w:w="902" w:type="dxa"/>
          </w:tcPr>
          <w:p>
            <w:pPr>
              <w:spacing w:after="0"/>
            </w:pPr>
            <w:r>
              <w:rPr>
                <w:sz w:val="20"/>
              </w:rPr>
              <w:t xml:space="preserve">bdmn5</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Your answers do not affect the amount of cash that you will need to give back in exchange for the [good]. The amount of cash you will need to give back only depends on the number inside the envelope you have chosen already, and whether that is higher or lower than the bar you set.</w:t>
              <w:br w:type="textWrapping"/>
              <w:br w:type="textWrapping"/>
            </w:r>
            <w:r>
              <w:rPr>
                <w:rFonts w:ascii="Calibri" w:hAnsi="Calibri" w:eastAsia="Calibri" w:cs="Calibri"/>
                <w:sz w:val="20"/>
              </w:rPr>
              <w:t xml:space="preserve">So it is in your best interest to answer honestly to these questions. Since you will not be able to change your responses once the envelope is opened, and we don’t want you to regret your choice, it is really important that you say what you think. </w:t>
              <w:br w:type="textWrapping"/>
              <w:br w:type="textWrapping"/>
            </w:r>
            <w:r>
              <w:rPr>
                <w:rFonts w:ascii="Calibri" w:hAnsi="Calibri" w:eastAsia="Calibri" w:cs="Calibri"/>
                <w:sz w:val="20"/>
              </w:rPr>
              <w:t xml:space="preserve">Now we are going to do it for real. Remember that once you answer the questions, you cannot change the answers after opening your envelope. Ok let’s begin.</w:t>
            </w:r>
          </w:p>
        </w:tc>
      </w:tr>
      <w:tr>
        <w:tc>
          <w:tcPr>
            <w:tcW w:w="902" w:type="dxa"/>
          </w:tcPr>
          <w:p>
            <w:pPr>
              <w:spacing w:after="0"/>
            </w:pPr>
            <w:r>
              <w:rPr>
                <w:sz w:val="20"/>
              </w:rPr>
              <w:t xml:space="preserve">wtp</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What is the highest price you would be willing to pay for this [good]? That is, at what point would you rather keep all 1000 kwacha and NOT receive the [good]?</w:t>
              <w:br w:type="textWrapping"/>
            </w:r>
            <w:r>
              <w:rPr>
                <w:rFonts w:ascii="Calibri" w:hAnsi="Calibri" w:eastAsia="Calibri" w:cs="Calibri"/>
                <w:i w:val="true"/>
                <w:color w:val="706D6C"/>
                <w:sz w:val="16"/>
              </w:rPr>
              <w:t xml:space="preserve">Answer must be between 0 and 1000.</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2256"/>
              <w:gridCol w:w="2256"/>
              <w:gridCol w:w="2256"/>
              <w:gridCol w:w="2256"/>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f0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Too-High Price</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[wtp] = 1000</w:t>
              <w:br w:type="textWrapping"/>
            </w:r>
            <w:r>
              <w:rPr>
                <w:rFonts w:ascii="Calibri" w:hAnsi="Calibri" w:eastAsia="Calibri" w:cs="Calibri"/>
                <w:sz w:val="20"/>
              </w:rPr>
              <w:t xml:space="preserve">Before we move on, I want to review your decisions with you.</w:t>
              <w:br w:type="textWrapping"/>
              <w:br w:type="textWrapping"/>
            </w:r>
            <w:r>
              <w:rPr>
                <w:rFonts w:ascii="Calibri" w:hAnsi="Calibri" w:eastAsia="Calibri" w:cs="Calibri"/>
                <w:sz w:val="20"/>
              </w:rPr>
              <w:t xml:space="preserve">You have told me that regardless of the price that is drawn, you are willing to give up all of this money (1000 kwacha) to get the [good]. Is this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f2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[wtp] = 0</w:t>
              <w:br w:type="textWrapping"/>
            </w:r>
            <w:r>
              <w:rPr>
                <w:rFonts w:ascii="Calibri" w:hAnsi="Calibri" w:eastAsia="Calibri" w:cs="Calibri"/>
                <w:sz w:val="20"/>
              </w:rPr>
              <w:t xml:space="preserve">Before we move on, I want to review your decisions with you.</w:t>
              <w:br w:type="textWrapping"/>
              <w:br w:type="textWrapping"/>
            </w:r>
            <w:r>
              <w:rPr>
                <w:rFonts w:ascii="Calibri" w:hAnsi="Calibri" w:eastAsia="Calibri" w:cs="Calibri"/>
                <w:sz w:val="20"/>
              </w:rPr>
              <w:t xml:space="preserve">You have told me that regardless of the price that is drawn, you are not willing to give up any of this money (1000 kwacha) to get the [good]. So you would always keep the cash. Is this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f3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[wtp] &gt; 0 and [wtp] &lt; 1000</w:t>
              <w:br w:type="textWrapping"/>
            </w:r>
            <w:r>
              <w:rPr>
                <w:rFonts w:ascii="Calibri" w:hAnsi="Calibri" w:eastAsia="Calibri" w:cs="Calibri"/>
                <w:sz w:val="20"/>
              </w:rPr>
              <w:t xml:space="preserve">Before we move on, I want to review your decisions with you.</w:t>
              <w:br w:type="textWrapping"/>
              <w:br w:type="textWrapping"/>
            </w:r>
            <w:r>
              <w:rPr>
                <w:rFonts w:ascii="Calibri" w:hAnsi="Calibri" w:eastAsia="Calibri" w:cs="Calibri"/>
                <w:sz w:val="20"/>
              </w:rPr>
              <w:t xml:space="preserve">If the amount of cash you had to give up is [wtp] or less, you would want to give it up and get the [good].</w:t>
              <w:br w:type="textWrapping"/>
              <w:br w:type="textWrapping"/>
            </w:r>
            <w:r>
              <w:rPr>
                <w:rFonts w:ascii="Calibri" w:hAnsi="Calibri" w:eastAsia="Calibri" w:cs="Calibri"/>
                <w:sz w:val="20"/>
              </w:rPr>
              <w:t xml:space="preserve">Is this correct?</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f4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[wtp] &gt; 0 and [wtp] &lt; 1000</w:t>
              <w:br w:type="textWrapping"/>
            </w:r>
            <w:r>
              <w:rPr>
                <w:rFonts w:ascii="Calibri" w:hAnsi="Calibri" w:eastAsia="Calibri" w:cs="Calibri"/>
                <w:sz w:val="20"/>
              </w:rPr>
              <w:t xml:space="preserve">Similarly, you have told me that, if the amount of cash you need to give up is more than [wtp], you will prefer to keep the cash and not get the [good].</w:t>
              <w:br w:type="textWrapping"/>
              <w:br w:type="textWrapping"/>
            </w:r>
            <w:r>
              <w:rPr>
                <w:rFonts w:ascii="Calibri" w:hAnsi="Calibri" w:eastAsia="Calibri" w:cs="Calibri"/>
                <w:sz w:val="20"/>
              </w:rPr>
              <w:t xml:space="preserve">Is this correct? We will not give the [good] to you in this case (that is, we won't let you keep the cash and still get the product). You would only get to keep the cash.</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4.3.0.0.0 - 'Cash or Product' Game</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4.0.0.0.0 - Module D: Goods Game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5.0.0.0.0 - Module E: Expenditures</w:t>
              <w:br w:type="textWrapping"/>
            </w:r>
            <w:r>
              <w:rPr>
                <w:rFonts w:ascii="Calibri" w:hAnsi="Calibri" w:eastAsia="Calibri" w:cs="Calibri"/>
                <w:i w:val="true"/>
                <w:color w:val="706D6C"/>
                <w:sz w:val="16"/>
              </w:rPr>
              <w:t xml:space="preserve">[consent2] = 1 and [order] = 2</w:t>
            </w:r>
          </w:p>
        </w:tc>
      </w:tr>
      <w:tr>
        <w:tc>
          <w:tcPr>
            <w:tcW w:w="902" w:type="dxa"/>
          </w:tcPr>
          <w:p>
            <w:pPr>
              <w:spacing w:after="0"/>
            </w:pPr>
            <w:r>
              <w:rPr>
                <w:sz w:val="20"/>
              </w:rPr>
              <w:t xml:space="preserve">ben1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would like to ask you a few questions about your household budget.</w:t>
            </w:r>
          </w:p>
        </w:tc>
      </w:tr>
      <w:tr>
        <w:tc>
          <w:tcPr>
            <w:tcW w:w="9020" w:type="dxa"/>
            <w:gridSpan w:val="10"/>
          </w:tcPr>
          <w:p>
            <w:pPr>
              <w:spacing w:after="0"/>
            </w:pPr>
            <w:r>
              <w:rPr>
                <w:rFonts w:ascii="Calibri Light" w:hAnsi="Calibri Light" w:eastAsia="Calibri Light" w:cs="Calibri Light"/>
                <w:color w:val="0C4363"/>
                <w:sz w:val="26"/>
              </w:rPr>
              <w:t xml:space="preserve">5.1.0.0.0 - Expenditures</w:t>
            </w:r>
          </w:p>
        </w:tc>
      </w:tr>
      <w:tr>
        <w:tc>
          <w:tcPr>
            <w:tcW w:w="902" w:type="dxa"/>
          </w:tcPr>
          <w:p>
            <w:pPr>
              <w:spacing w:after="0"/>
            </w:pPr>
            <w:r>
              <w:rPr>
                <w:sz w:val="20"/>
              </w:rPr>
              <w:t xml:space="preserve">be1a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makes the final decisions for the household about whether to spend or save money?</w:t>
              <w:br w:type="textWrapping"/>
            </w:r>
            <w:r>
              <w:rPr>
                <w:rFonts w:ascii="Calibri" w:hAnsi="Calibri" w:eastAsia="Calibri" w:cs="Calibri"/>
                <w:i w:val="true"/>
                <w:color w:val="706D6C"/>
                <w:sz w:val="16"/>
              </w:rPr>
              <w:t xml:space="preserve">Read all options aloud.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in the household has access to cash and savings?</w:t>
              <w:br w:type="textWrapping"/>
            </w:r>
            <w:r>
              <w:rPr>
                <w:rFonts w:ascii="Calibri" w:hAnsi="Calibri" w:eastAsia="Calibri" w:cs="Calibri"/>
                <w:i w:val="true"/>
                <w:color w:val="706D6C"/>
                <w:sz w:val="16"/>
              </w:rPr>
              <w:t xml:space="preserve">Includes both physical money and bank accounts for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be1c</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does the budgeting for the household?</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makes the final decision on most major purchases?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be1be</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Who usually provides the money to pay for the following expenses. </w:t>
              <w:br w:type="textWrapping"/>
              <w:br w:type="textWrapping"/>
            </w:r>
            <w:r>
              <w:rPr>
                <w:rFonts w:ascii="Calibri" w:hAnsi="Calibri" w:eastAsia="Calibri" w:cs="Calibri"/>
                <w:sz w:val="20"/>
              </w:rPr>
              <w:t xml:space="preserve">Your own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be1f</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Children’s health care?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be1g</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School fees for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be1h</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child education-related expenses (not school fees)?</w:t>
              <w:br w:type="textWrapping"/>
            </w:r>
            <w:r>
              <w:rPr>
                <w:rFonts w:ascii="Calibri" w:hAnsi="Calibri" w:eastAsia="Calibri" w:cs="Calibri"/>
                <w:i w:val="true"/>
                <w:color w:val="706D6C"/>
                <w:sz w:val="16"/>
              </w:rPr>
              <w:t xml:space="preserve">E.g. stationary, uniforms, books.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be1i</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Food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be1j</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Clothing expenses for the children?</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be1k</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Recurring household expenses?</w:t>
              <w:br w:type="textWrapping"/>
            </w:r>
            <w:r>
              <w:rPr>
                <w:rFonts w:ascii="Calibri" w:hAnsi="Calibri" w:eastAsia="Calibri" w:cs="Calibri"/>
                <w:i w:val="true"/>
                <w:color w:val="706D6C"/>
                <w:sz w:val="16"/>
              </w:rPr>
              <w:t xml:space="preserve">Things the household has to purchase regularly (such as soap or salt).</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be1l</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Support for own parents/relatives?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 w:type="dxa"/>
          </w:tcPr>
          <w:p>
            <w:pPr>
              <w:spacing w:after="0"/>
            </w:pPr>
            <w:r>
              <w:rPr>
                <w:sz w:val="20"/>
              </w:rPr>
              <w:t xml:space="preserve">be1m</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Other basic needs?</w:t>
              <w:br w:type="textWrapping"/>
            </w:r>
            <w:r>
              <w:rPr>
                <w:rFonts w:ascii="Calibri" w:hAnsi="Calibri" w:eastAsia="Calibri" w:cs="Calibri"/>
                <w:i w:val="true"/>
                <w:color w:val="706D6C"/>
                <w:sz w:val="16"/>
              </w:rPr>
              <w:t xml:space="preserve">E.g. Transport, clothing, phone credit/airtime</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Myself</w:t>
                  </w:r>
                </w:p>
              </w:tc>
            </w:tr>
            <w:tr>
              <w:tc>
                <w:tcPr>
                  <w:tcW w:w="0" w:type="auto"/>
                </w:tcPr>
                <w:p>
                  <w:pPr>
                    <w:spacing w:after="0"/>
                  </w:pPr>
                  <w:r>
                    <w:t xml:space="preserve">2.</w:t>
                  </w:r>
                </w:p>
              </w:tc>
              <w:tc>
                <w:tcPr>
                  <w:tcW w:w="0" w:type="auto"/>
                </w:tcPr>
                <w:p>
                  <w:pPr>
                    <w:spacing w:after="0"/>
                  </w:pPr>
                  <w:r>
                    <w:t xml:space="preserve">Husband</w:t>
                  </w:r>
                </w:p>
              </w:tc>
            </w:tr>
            <w:tr>
              <w:tc>
                <w:tcPr>
                  <w:tcW w:w="0" w:type="auto"/>
                </w:tcPr>
                <w:p>
                  <w:pPr>
                    <w:spacing w:after="0"/>
                  </w:pPr>
                  <w:r>
                    <w:t xml:space="preserve">3.</w:t>
                  </w:r>
                </w:p>
              </w:tc>
              <w:tc>
                <w:tcPr>
                  <w:tcW w:w="0" w:type="auto"/>
                </w:tcPr>
                <w:p>
                  <w:pPr>
                    <w:spacing w:after="0"/>
                  </w:pPr>
                  <w:r>
                    <w:t xml:space="preserve">A relative of mine </w:t>
                  </w:r>
                </w:p>
              </w:tc>
            </w:tr>
            <w:tr>
              <w:tc>
                <w:tcPr>
                  <w:tcW w:w="0" w:type="auto"/>
                </w:tcPr>
                <w:p>
                  <w:pPr>
                    <w:spacing w:after="0"/>
                  </w:pPr>
                  <w:r>
                    <w:t xml:space="preserve">4.</w:t>
                  </w:r>
                </w:p>
              </w:tc>
              <w:tc>
                <w:tcPr>
                  <w:tcW w:w="0" w:type="auto"/>
                </w:tcPr>
                <w:p>
                  <w:pPr>
                    <w:spacing w:after="0"/>
                  </w:pPr>
                  <w:r>
                    <w:t xml:space="preserve">Husband's relative</w:t>
                  </w:r>
                </w:p>
              </w:tc>
            </w:tr>
            <w:tr>
              <w:tc>
                <w:tcPr>
                  <w:tcW w:w="0" w:type="auto"/>
                </w:tcPr>
                <w:p>
                  <w:pPr>
                    <w:spacing w:after="0"/>
                  </w:pPr>
                  <w:r>
                    <w:t xml:space="preserve">96.</w:t>
                  </w:r>
                </w:p>
              </w:tc>
              <w:tc>
                <w:tcPr>
                  <w:tcW w:w="0" w:type="auto"/>
                </w:tcPr>
                <w:p>
                  <w:pPr>
                    <w:spacing w:after="0"/>
                  </w:pPr>
                  <w:r>
                    <w:t xml:space="preserve">Other (Specify)</w:t>
                  </w:r>
                </w:p>
              </w:tc>
            </w:tr>
            <w:tr>
              <w:tc>
                <w:tcPr>
                  <w:tcW w:w="0" w:type="auto"/>
                </w:tcPr>
                <w:p>
                  <w:pPr>
                    <w:spacing w:after="0"/>
                  </w:pPr>
                  <w:r>
                    <w:t xml:space="preserve">-97.</w:t>
                  </w:r>
                </w:p>
              </w:tc>
              <w:tc>
                <w:tcPr>
                  <w:tcW w:w="0" w:type="auto"/>
                </w:tcPr>
                <w:p>
                  <w:pPr>
                    <w:spacing w:after="0"/>
                  </w:pPr>
                  <w:r>
                    <w:t xml:space="preserve">We do not spend money on this</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5.1.0.0.0 - Expenditures</w:t>
            </w:r>
          </w:p>
        </w:tc>
      </w:tr>
      <w:tr>
        <w:tc>
          <w:tcPr>
            <w:tcW w:w="902" w:type="dxa"/>
          </w:tcPr>
          <w:p>
            <w:pPr>
              <w:spacing w:after="0"/>
            </w:pPr>
            <w:r>
              <w:rPr>
                <w:sz w:val="20"/>
              </w:rPr>
              <w:t xml:space="preserve">bwe1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Does your husband ever give you money (outside of emergencies)?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bl>
          <w:p>
            <w:pPr>
              <w:spacing w:after="0"/>
            </w:pPr>
            <w:r>
              <w:t/>
            </w:r>
          </w:p>
        </w:tc>
      </w:tr>
      <w:tr>
        <w:tc>
          <w:tcPr>
            <w:tcW w:w="902" w:type="dxa"/>
          </w:tcPr>
          <w:p>
            <w:pPr>
              <w:spacing w:after="0"/>
            </w:pPr>
            <w:r>
              <w:rPr>
                <w:sz w:val="20"/>
              </w:rPr>
              <w:t xml:space="preserve">bwe8d</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[bwe1] = 1</w:t>
              <w:br w:type="textWrapping"/>
            </w:r>
            <w:r>
              <w:rPr>
                <w:rFonts w:ascii="Calibri" w:hAnsi="Calibri" w:eastAsia="Calibri" w:cs="Calibri"/>
                <w:sz w:val="20"/>
              </w:rPr>
              <w:t xml:space="preserve">For which of the following does he usually give you money?</w:t>
              <w:br w:type="textWrapping"/>
            </w:r>
            <w:r>
              <w:rPr>
                <w:rFonts w:ascii="Calibri" w:hAnsi="Calibri" w:eastAsia="Calibri" w:cs="Calibri"/>
                <w:i w:val="true"/>
                <w:color w:val="706D6C"/>
                <w:sz w:val="16"/>
              </w:rPr>
              <w:t xml:space="preserve">Please list all possible responses.</w:t>
            </w:r>
          </w:p>
        </w:tc>
        <w:tc>
          <w:tcPr>
            <w:tcW w:w="3608" w:type="dxa"/>
            <w:gridSpan w:val="4"/>
          </w:tcPr>
          <w:p>
            <w:pPr>
              <w:spacing w:after="0"/>
            </w:pPr>
            <w:r>
              <w:rPr>
                <w:i w:val="true"/>
              </w:rPr>
              <w:t xml:space="preserve">Select All That Apply:</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Wife’s health care</w:t>
                  </w:r>
                </w:p>
              </w:tc>
            </w:tr>
            <w:tr>
              <w:tc>
                <w:tcPr>
                  <w:tcW w:w="0" w:type="auto"/>
                </w:tcPr>
                <w:p>
                  <w:pPr>
                    <w:spacing w:after="0"/>
                  </w:pPr>
                  <w:r>
                    <w:t xml:space="preserve">2.</w:t>
                  </w:r>
                </w:p>
              </w:tc>
              <w:tc>
                <w:tcPr>
                  <w:tcW w:w="0" w:type="auto"/>
                </w:tcPr>
                <w:p>
                  <w:pPr>
                    <w:spacing w:after="0"/>
                  </w:pPr>
                  <w:r>
                    <w:t xml:space="preserve">Children’s health care</w:t>
                  </w:r>
                </w:p>
              </w:tc>
            </w:tr>
            <w:tr>
              <w:tc>
                <w:tcPr>
                  <w:tcW w:w="0" w:type="auto"/>
                </w:tcPr>
                <w:p>
                  <w:pPr>
                    <w:spacing w:after="0"/>
                  </w:pPr>
                  <w:r>
                    <w:t xml:space="preserve">3.</w:t>
                  </w:r>
                </w:p>
              </w:tc>
              <w:tc>
                <w:tcPr>
                  <w:tcW w:w="0" w:type="auto"/>
                </w:tcPr>
                <w:p>
                  <w:pPr>
                    <w:spacing w:after="0"/>
                  </w:pPr>
                  <w:r>
                    <w:t xml:space="preserve">School fees for children </w:t>
                  </w:r>
                </w:p>
              </w:tc>
            </w:tr>
            <w:tr>
              <w:tc>
                <w:tcPr>
                  <w:tcW w:w="0" w:type="auto"/>
                </w:tcPr>
                <w:p>
                  <w:pPr>
                    <w:spacing w:after="0"/>
                  </w:pPr>
                  <w:r>
                    <w:t xml:space="preserve">4.</w:t>
                  </w:r>
                </w:p>
              </w:tc>
              <w:tc>
                <w:tcPr>
                  <w:tcW w:w="0" w:type="auto"/>
                </w:tcPr>
                <w:p>
                  <w:pPr>
                    <w:spacing w:after="0"/>
                  </w:pPr>
                  <w:r>
                    <w:t xml:space="preserve">Other child education-related expenses (not school fees).</w:t>
                  </w:r>
                </w:p>
              </w:tc>
            </w:tr>
            <w:tr>
              <w:tc>
                <w:tcPr>
                  <w:tcW w:w="0" w:type="auto"/>
                </w:tcPr>
                <w:p>
                  <w:pPr>
                    <w:spacing w:after="0"/>
                  </w:pPr>
                  <w:r>
                    <w:t xml:space="preserve">5.</w:t>
                  </w:r>
                </w:p>
              </w:tc>
              <w:tc>
                <w:tcPr>
                  <w:tcW w:w="0" w:type="auto"/>
                </w:tcPr>
                <w:p>
                  <w:pPr>
                    <w:spacing w:after="0"/>
                  </w:pPr>
                  <w:r>
                    <w:t xml:space="preserve">Food expenses for the children</w:t>
                  </w:r>
                </w:p>
              </w:tc>
            </w:tr>
            <w:tr>
              <w:tc>
                <w:tcPr>
                  <w:tcW w:w="0" w:type="auto"/>
                </w:tcPr>
                <w:p>
                  <w:pPr>
                    <w:spacing w:after="0"/>
                  </w:pPr>
                  <w:r>
                    <w:t xml:space="preserve">6.</w:t>
                  </w:r>
                </w:p>
              </w:tc>
              <w:tc>
                <w:tcPr>
                  <w:tcW w:w="0" w:type="auto"/>
                </w:tcPr>
                <w:p>
                  <w:pPr>
                    <w:spacing w:after="0"/>
                  </w:pPr>
                  <w:r>
                    <w:t xml:space="preserve">Clothing expenses for the children</w:t>
                  </w:r>
                </w:p>
              </w:tc>
            </w:tr>
            <w:tr>
              <w:tc>
                <w:tcPr>
                  <w:tcW w:w="0" w:type="auto"/>
                </w:tcPr>
                <w:p>
                  <w:pPr>
                    <w:spacing w:after="0"/>
                  </w:pPr>
                  <w:r>
                    <w:t xml:space="preserve">7.</w:t>
                  </w:r>
                </w:p>
              </w:tc>
              <w:tc>
                <w:tcPr>
                  <w:tcW w:w="0" w:type="auto"/>
                </w:tcPr>
                <w:p>
                  <w:pPr>
                    <w:spacing w:after="0"/>
                  </w:pPr>
                  <w:r>
                    <w:t xml:space="preserve">Recurring household expenses.</w:t>
                  </w:r>
                </w:p>
              </w:tc>
            </w:tr>
            <w:tr>
              <w:tc>
                <w:tcPr>
                  <w:tcW w:w="0" w:type="auto"/>
                </w:tcPr>
                <w:p>
                  <w:pPr>
                    <w:spacing w:after="0"/>
                  </w:pPr>
                  <w:r>
                    <w:t xml:space="preserve">8.</w:t>
                  </w:r>
                </w:p>
              </w:tc>
              <w:tc>
                <w:tcPr>
                  <w:tcW w:w="0" w:type="auto"/>
                </w:tcPr>
                <w:p>
                  <w:pPr>
                    <w:spacing w:after="0"/>
                  </w:pPr>
                  <w:r>
                    <w:t xml:space="preserve">Support for own parents/relatives</w:t>
                  </w:r>
                </w:p>
              </w:tc>
            </w:tr>
            <w:tr>
              <w:tc>
                <w:tcPr>
                  <w:tcW w:w="0" w:type="auto"/>
                </w:tcPr>
                <w:p>
                  <w:pPr>
                    <w:spacing w:after="0"/>
                  </w:pPr>
                  <w:r>
                    <w:t xml:space="preserve">10.</w:t>
                  </w:r>
                </w:p>
              </w:tc>
              <w:tc>
                <w:tcPr>
                  <w:tcW w:w="0" w:type="auto"/>
                </w:tcPr>
                <w:p>
                  <w:pPr>
                    <w:spacing w:after="0"/>
                  </w:pPr>
                  <w:r>
                    <w:t xml:space="preserve">Savings</w:t>
                  </w:r>
                </w:p>
              </w:tc>
            </w:tr>
            <w:tr>
              <w:tc>
                <w:tcPr>
                  <w:tcW w:w="0" w:type="auto"/>
                </w:tcPr>
                <w:p>
                  <w:pPr>
                    <w:spacing w:after="0"/>
                  </w:pPr>
                  <w:r>
                    <w:t xml:space="preserve">11.</w:t>
                  </w:r>
                </w:p>
              </w:tc>
              <w:tc>
                <w:tcPr>
                  <w:tcW w:w="0" w:type="auto"/>
                </w:tcPr>
                <w:p>
                  <w:pPr>
                    <w:spacing w:after="0"/>
                  </w:pPr>
                  <w:r>
                    <w:t xml:space="preserve">No specific reason</w:t>
                  </w:r>
                </w:p>
              </w:tc>
            </w:tr>
            <w:tr>
              <w:tc>
                <w:tcPr>
                  <w:tcW w:w="0" w:type="auto"/>
                </w:tcPr>
                <w:p>
                  <w:pPr>
                    <w:spacing w:after="0"/>
                  </w:pPr>
                  <w:r>
                    <w:t xml:space="preserve">96.</w:t>
                  </w:r>
                </w:p>
              </w:tc>
              <w:tc>
                <w:tcPr>
                  <w:tcW w:w="0" w:type="auto"/>
                </w:tcPr>
                <w:p>
                  <w:pPr>
                    <w:spacing w:after="0"/>
                  </w:pPr>
                  <w:r>
                    <w:t xml:space="preserve">Other (Specify)</w:t>
                  </w:r>
                </w:p>
              </w:tc>
            </w:tr>
          </w:tbl>
          <w:p>
            <w:pPr>
              <w:spacing w:after="0"/>
            </w:pPr>
            <w:r>
              <w:t/>
            </w:r>
          </w:p>
        </w:tc>
      </w:tr>
      <w:tr>
        <w:tc>
          <w:tcPr>
            <w:tcW w:w="902" w:type="dxa"/>
          </w:tcPr>
          <w:p>
            <w:pPr>
              <w:spacing w:after="0"/>
            </w:pPr>
            <w:r>
              <w:rPr>
                <w:sz w:val="20"/>
              </w:rPr>
              <w:t xml:space="preserve">bwe9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[bwe1] = 1</w:t>
              <w:br w:type="textWrapping"/>
            </w:r>
            <w:r>
              <w:rPr>
                <w:rFonts w:ascii="Calibri" w:hAnsi="Calibri" w:eastAsia="Calibri" w:cs="Calibri"/>
                <w:sz w:val="20"/>
              </w:rPr>
              <w:t xml:space="preserve">Approximately how much did he give you in the last 4 weeks?</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bwe12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[bwe1] = 1</w:t>
              <w:br w:type="textWrapping"/>
            </w:r>
            <w:r>
              <w:rPr>
                <w:rFonts w:ascii="Calibri" w:hAnsi="Calibri" w:eastAsia="Calibri" w:cs="Calibri"/>
                <w:sz w:val="20"/>
              </w:rPr>
              <w:t xml:space="preserve">Now I want you to think about the 4 weeks before that. Did you receive approximately the same amount from your husband, or a bit less, or a bit more?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About the same</w:t>
                  </w:r>
                </w:p>
              </w:tc>
            </w:tr>
            <w:tr>
              <w:tc>
                <w:tcPr>
                  <w:tcW w:w="0" w:type="auto"/>
                </w:tcPr>
                <w:p>
                  <w:pPr>
                    <w:spacing w:after="0"/>
                  </w:pPr>
                  <w:r>
                    <w:t xml:space="preserve">2.</w:t>
                  </w:r>
                </w:p>
              </w:tc>
              <w:tc>
                <w:tcPr>
                  <w:tcW w:w="0" w:type="auto"/>
                </w:tcPr>
                <w:p>
                  <w:pPr>
                    <w:spacing w:after="0"/>
                  </w:pPr>
                  <w:r>
                    <w:t xml:space="preserve">Less</w:t>
                  </w:r>
                </w:p>
              </w:tc>
            </w:tr>
            <w:tr>
              <w:tc>
                <w:tcPr>
                  <w:tcW w:w="0" w:type="auto"/>
                </w:tcPr>
                <w:p>
                  <w:pPr>
                    <w:spacing w:after="0"/>
                  </w:pPr>
                  <w:r>
                    <w:t xml:space="preserve">3.</w:t>
                  </w:r>
                </w:p>
              </w:tc>
              <w:tc>
                <w:tcPr>
                  <w:tcW w:w="0" w:type="auto"/>
                </w:tcPr>
                <w:p>
                  <w:pPr>
                    <w:spacing w:after="0"/>
                  </w:pPr>
                  <w:r>
                    <w:t xml:space="preserve">More</w:t>
                  </w:r>
                </w:p>
              </w:tc>
            </w:tr>
          </w:tbl>
          <w:p>
            <w:pPr>
              <w:spacing w:after="0"/>
            </w:pPr>
            <w:r>
              <w:t/>
            </w:r>
          </w:p>
        </w:tc>
      </w:tr>
      <w:tr>
        <w:tc>
          <w:tcPr>
            <w:tcW w:w="902" w:type="dxa"/>
          </w:tcPr>
          <w:p>
            <w:pPr>
              <w:spacing w:after="0"/>
            </w:pPr>
            <w:r>
              <w:rPr>
                <w:sz w:val="20"/>
              </w:rPr>
              <w:t xml:space="preserve">bwe13a</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[bwe12] = 2</w:t>
              <w:br w:type="textWrapping"/>
            </w:r>
            <w:r>
              <w:rPr>
                <w:rFonts w:ascii="Calibri" w:hAnsi="Calibri" w:eastAsia="Calibri" w:cs="Calibri"/>
                <w:sz w:val="20"/>
              </w:rPr>
              <w:t xml:space="preserve">It was less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bwe13b</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[bwe12] = 3</w:t>
              <w:br w:type="textWrapping"/>
            </w:r>
            <w:r>
              <w:rPr>
                <w:rFonts w:ascii="Calibri" w:hAnsi="Calibri" w:eastAsia="Calibri" w:cs="Calibri"/>
                <w:sz w:val="20"/>
              </w:rPr>
              <w:t xml:space="preserve">It was more by how much?</w:t>
              <w:br w:type="textWrapping"/>
            </w:r>
            <w:r>
              <w:rPr>
                <w:rFonts w:ascii="Calibri" w:hAnsi="Calibri" w:eastAsia="Calibri" w:cs="Calibri"/>
                <w:i w:val="true"/>
                <w:color w:val="706D6C"/>
                <w:sz w:val="16"/>
              </w:rPr>
              <w:t xml:space="preserve">This must be a positive integer.</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5.0.0.0.0 - Module E: Expenditures</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6.0.0.0.0 - Module B: Math Game</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bn1</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I will ask you a few questions about buying things at the market.</w:t>
            </w:r>
          </w:p>
        </w:tc>
      </w:tr>
      <w:tr>
        <w:tc>
          <w:tcPr>
            <w:tcW w:w="902" w:type="dxa"/>
          </w:tcPr>
          <w:p>
            <w:pPr>
              <w:spacing w:after="0"/>
            </w:pPr>
            <w:r>
              <w:rPr>
                <w:sz w:val="20"/>
              </w:rPr>
              <w:t xml:space="preserve">b1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meat at the market. The price per kg is 1950. You wish to buy 1/2kg. How much do you have to pay for the 1/2kg?</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805"/>
              <w:gridCol w:w="1805"/>
              <w:gridCol w:w="1805"/>
              <w:gridCol w:w="1805"/>
              <w:gridCol w:w="1805"/>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greens at the market. Each set of greens is 15mk. You are buying 3 sets. How much money should you give the vendor?</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3009"/>
              <w:gridCol w:w="3009"/>
              <w:gridCol w:w="3009"/>
            </w:tblGrid>
            <w:tr>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b3</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a pile of tomatoes at the market. The tomatoes cost 225 mk. You give the vendor 500 mk. How much money will they give back to you?</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3009"/>
              <w:gridCol w:w="3009"/>
              <w:gridCol w:w="3009"/>
            </w:tblGrid>
            <w:tr>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b4</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maize seed for your field. Each bag costs 1,400mk. You are buying two for your field. How much will you pay?</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805"/>
              <w:gridCol w:w="1805"/>
              <w:gridCol w:w="1805"/>
              <w:gridCol w:w="1805"/>
              <w:gridCol w:w="1805"/>
            </w:tblGrid>
            <w:tr>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Now you are buying Irish at the market. A pile costs 240 mk. You gave the vendor 400 mk. This is the money they returned to you.  Did the vendor return the correct amount to you?</w:t>
              <w:br w:type="textWrapping"/>
            </w:r>
            <w:r>
              <w:rPr>
                <w:rFonts w:ascii="Calibri" w:hAnsi="Calibri" w:eastAsia="Calibri" w:cs="Calibri"/>
                <w:i w:val="true"/>
                <w:color w:val="706D6C"/>
                <w:sz w:val="16"/>
              </w:rPr>
              <w:t xml:space="preserve">Surveyor: Hand the respondent the bills (1 50, 5 20s, 1 10 coin).</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Yes</w:t>
                  </w:r>
                </w:p>
              </w:tc>
            </w:tr>
            <w:tr>
              <w:tc>
                <w:tcPr>
                  <w:tcW w:w="0" w:type="auto"/>
                </w:tcPr>
                <w:p>
                  <w:pPr>
                    <w:spacing w:after="0"/>
                  </w:pPr>
                  <w:r>
                    <w:t xml:space="preserve">0.</w:t>
                  </w:r>
                </w:p>
              </w:tc>
              <w:tc>
                <w:tcPr>
                  <w:tcW w:w="0" w:type="auto"/>
                </w:tcPr>
                <w:p>
                  <w:pPr>
                    <w:spacing w:after="0"/>
                  </w:pPr>
                  <w:r>
                    <w:t xml:space="preserve">No</w:t>
                  </w:r>
                </w:p>
              </w:tc>
            </w:tr>
            <w:tr>
              <w:tc>
                <w:tcPr>
                  <w:tcW w:w="0" w:type="auto"/>
                </w:tcPr>
                <w:p>
                  <w:pPr>
                    <w:spacing w:after="0"/>
                  </w:pPr>
                  <w:r>
                    <w:t xml:space="preserve">-99.</w:t>
                  </w:r>
                </w:p>
              </w:tc>
              <w:tc>
                <w:tcPr>
                  <w:tcW w:w="0" w:type="auto"/>
                </w:tcPr>
                <w:p>
                  <w:pPr>
                    <w:spacing w:after="0"/>
                  </w:pPr>
                  <w:r>
                    <w:t xml:space="preserve">Don't Know</w:t>
                  </w:r>
                </w:p>
              </w:tc>
            </w:tr>
          </w:tbl>
          <w:p>
            <w:pPr>
              <w:spacing w:after="0"/>
            </w:pPr>
            <w:r>
              <w:t/>
            </w:r>
          </w:p>
        </w:tc>
      </w:tr>
      <w:tr>
        <w:tc>
          <w:tcPr>
            <w:tcW w:w="902" w:type="dxa"/>
          </w:tcPr>
          <w:p>
            <w:pPr>
              <w:spacing w:after="0"/>
            </w:pPr>
            <w:r>
              <w:rPr>
                <w:sz w:val="20"/>
              </w:rPr>
              <w:t xml:space="preserve">b6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Imagine you are running a small shop. You get a box of small U-Fresh soap bars. There are 72 per box. You sell 12 bars. How many bars are remaining?</w:t>
              <w:br w:type="textWrapping"/>
            </w:r>
            <w:r>
              <w:rPr>
                <w:rFonts w:ascii="Calibri" w:hAnsi="Calibri" w:eastAsia="Calibri" w:cs="Calibri"/>
                <w:i w:val="true"/>
                <w:color w:val="706D6C"/>
                <w:sz w:val="16"/>
              </w:rPr>
              <w:t xml:space="preserve">If they do not know, input '-99'.</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4513"/>
              <w:gridCol w:w="4513"/>
            </w:tblGrid>
            <w:tr>
              <w:tc>
                <w:tcPr>
                  <w:tcW w:w="0" w:type="auto"/>
                </w:tcPr>
                <w:p>
                  <w:pPr>
                    <w:spacing w:after="0"/>
                  </w:pPr>
                </w:p>
              </w:tc>
              <w:tc>
                <w:tcPr>
                  <w:tcW w:w="0" w:type="auto"/>
                </w:tcPr>
                <w:p>
                  <w:pPr>
                    <w:spacing w:after="0"/>
                  </w:pPr>
                </w:p>
              </w:tc>
            </w:tr>
          </w:tbl>
          <w:p>
            <w:pPr>
              <w:spacing w:after="0"/>
              <w:jc w:val="center"/>
            </w:pPr>
            <w:r>
              <w:t/>
            </w:r>
          </w:p>
        </w:tc>
      </w:tr>
      <w:tr>
        <w:tc>
          <w:tcPr>
            <w:tcW w:w="902" w:type="dxa"/>
          </w:tcPr>
          <w:p>
            <w:pPr>
              <w:spacing w:after="0"/>
            </w:pPr>
            <w:r>
              <w:rPr>
                <w:sz w:val="20"/>
              </w:rPr>
              <w:t xml:space="preserve">b7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ONLY: How would you rate the respondent's effort? How much did they try on the questions?</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1.</w:t>
                  </w:r>
                </w:p>
              </w:tc>
              <w:tc>
                <w:tcPr>
                  <w:tcW w:w="0" w:type="auto"/>
                </w:tcPr>
                <w:p>
                  <w:pPr>
                    <w:spacing w:after="0"/>
                  </w:pPr>
                  <w:r>
                    <w:t xml:space="preserve">They put in a lot of effort</w:t>
                  </w:r>
                </w:p>
              </w:tc>
            </w:tr>
            <w:tr>
              <w:tc>
                <w:tcPr>
                  <w:tcW w:w="0" w:type="auto"/>
                </w:tcPr>
                <w:p>
                  <w:pPr>
                    <w:spacing w:after="0"/>
                  </w:pPr>
                  <w:r>
                    <w:t xml:space="preserve">2.</w:t>
                  </w:r>
                </w:p>
              </w:tc>
              <w:tc>
                <w:tcPr>
                  <w:tcW w:w="0" w:type="auto"/>
                </w:tcPr>
                <w:p>
                  <w:pPr>
                    <w:spacing w:after="0"/>
                  </w:pPr>
                  <w:r>
                    <w:t xml:space="preserve">They put in some effort</w:t>
                  </w:r>
                </w:p>
              </w:tc>
            </w:tr>
            <w:tr>
              <w:tc>
                <w:tcPr>
                  <w:tcW w:w="0" w:type="auto"/>
                </w:tcPr>
                <w:p>
                  <w:pPr>
                    <w:spacing w:after="0"/>
                  </w:pPr>
                  <w:r>
                    <w:t xml:space="preserve">3.</w:t>
                  </w:r>
                </w:p>
              </w:tc>
              <w:tc>
                <w:tcPr>
                  <w:tcW w:w="0" w:type="auto"/>
                </w:tcPr>
                <w:p>
                  <w:pPr>
                    <w:spacing w:after="0"/>
                  </w:pPr>
                  <w:r>
                    <w:t xml:space="preserve">They put in very little effort</w:t>
                  </w:r>
                </w:p>
              </w:tc>
            </w:tr>
            <w:tr>
              <w:tc>
                <w:tcPr>
                  <w:tcW w:w="0" w:type="auto"/>
                </w:tcPr>
                <w:p>
                  <w:pPr>
                    <w:spacing w:after="0"/>
                  </w:pPr>
                  <w:r>
                    <w:t xml:space="preserve">4.</w:t>
                  </w:r>
                </w:p>
              </w:tc>
              <w:tc>
                <w:tcPr>
                  <w:tcW w:w="0" w:type="auto"/>
                </w:tcPr>
                <w:p>
                  <w:pPr>
                    <w:spacing w:after="0"/>
                  </w:pPr>
                  <w:r>
                    <w:t xml:space="preserve">They put in no effort at all</w:t>
                  </w:r>
                </w:p>
              </w:tc>
            </w:tr>
          </w:tbl>
          <w:p>
            <w:pPr>
              <w:spacing w:after="0"/>
            </w:pPr>
            <w:r>
              <w:t/>
            </w:r>
          </w:p>
        </w:tc>
      </w:tr>
      <w:tr>
        <w:tc>
          <w:tcPr>
            <w:tcW w:w="902" w:type="dxa"/>
          </w:tcPr>
          <w:p>
            <w:pPr>
              <w:spacing w:after="0"/>
            </w:pPr>
            <w:r>
              <w:rPr>
                <w:sz w:val="20"/>
              </w:rPr>
              <w:t xml:space="preserve">b8</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OK, let’s recap. I asked you 6 questions about buying things at the market. We started with the meat, then the greens, the tomatoes, the maize seeds, the Irish, and finally the soap. </w:t>
              <w:br w:type="textWrapping"/>
              <w:br w:type="textWrapping"/>
            </w:r>
            <w:r>
              <w:rPr>
                <w:rFonts w:ascii="Calibri" w:hAnsi="Calibri" w:eastAsia="Calibri" w:cs="Calibri"/>
                <w:sz w:val="20"/>
              </w:rPr>
              <w:t xml:space="preserve">How many of these questions do you think you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b9</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If your husband were to answer these 6 questions, how many of these questions do you think your husband would answer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b10</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Now imagine that I were to interview your husband, and ask them to guess YOUR performance. How many of these questions do you think your husband would say you answered correctly? The maximum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b11</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[intro1a] = 1</w:t>
              <w:br w:type="textWrapping"/>
            </w:r>
            <w:r>
              <w:rPr>
                <w:rFonts w:ascii="Calibri" w:hAnsi="Calibri" w:eastAsia="Calibri" w:cs="Calibri"/>
                <w:sz w:val="20"/>
              </w:rPr>
              <w:t xml:space="preserve">If your husband were to play this game and had to guess their own performance, how many of the questions do you think your husband would say they answered correctly? The maximum is 6.</w:t>
              <w:br w:type="textWrapping"/>
            </w:r>
            <w:r>
              <w:rPr>
                <w:rFonts w:ascii="Calibri" w:hAnsi="Calibri" w:eastAsia="Calibri" w:cs="Calibri"/>
                <w:i w:val="true"/>
                <w:color w:val="706D6C"/>
                <w:sz w:val="16"/>
              </w:rPr>
              <w:t xml:space="preserve">Please use the visual aid (thought bubbles) provided in your enumerator pack.</w:t>
            </w:r>
          </w:p>
        </w:tc>
        <w:tc>
          <w:tcPr>
            <w:tcW w:w="3608" w:type="dxa"/>
            <w:gridSpan w:val="4"/>
            <w:vAlign w:val="center"/>
          </w:tcPr>
          <w:tbl>
            <w:tblPr>
              <w:tblStyle w:val="TableGrid"/>
              <w:tblW w:w="0" w:type="auto"/>
              <w:jc w:val="center"/>
              <w:tblBorders>
                <w:top w:val="nil"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9027"/>
            </w:tblGrid>
            <w:tr>
              <w:tc>
                <w:tcPr>
                  <w:tcW w:w="0" w:type="auto"/>
                </w:tcPr>
                <w:p>
                  <w:pPr>
                    <w:spacing w:after="0"/>
                  </w:pPr>
                </w:p>
              </w:tc>
            </w:tr>
          </w:tbl>
          <w:p>
            <w:pPr>
              <w:spacing w:after="0"/>
              <w:jc w:val="center"/>
            </w:pPr>
            <w:r>
              <w:t/>
            </w:r>
          </w:p>
        </w:tc>
      </w:tr>
      <w:tr>
        <w:tc>
          <w:tcPr>
            <w:tcW w:w="902" w:type="dxa"/>
          </w:tcPr>
          <w:p>
            <w:pPr>
              <w:spacing w:after="0"/>
            </w:pPr>
            <w:r>
              <w:rPr>
                <w:sz w:val="20"/>
              </w:rPr>
              <w:t xml:space="preserve">b12</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You are buying 10 packets of seed. There are two kind of seeds. One will mature with a low yield, but it is guaranteed that all seeds will mature. The other will mature with a higher yield: You will get 3x as much. However, on average, half of all packets produced never mature. That means you could have all goods packets or all bad packets or somewhere in between.</w:t>
              <w:br w:type="textWrapping"/>
              <w:br w:type="textWrapping"/>
            </w:r>
            <w:r>
              <w:rPr>
                <w:rFonts w:ascii="Calibri" w:hAnsi="Calibri" w:eastAsia="Calibri" w:cs="Calibri"/>
                <w:sz w:val="20"/>
              </w:rPr>
              <w:t xml:space="preserve">Out of the 10 packets you will buy, how many packets of the risky seed will you buy? Please note that there is no correct answer here, it is not a quiz: We just want to know what you would do in this situation.</w:t>
              <w:br w:type="textWrapping"/>
            </w:r>
            <w:r>
              <w:rPr>
                <w:rFonts w:ascii="Calibri" w:hAnsi="Calibri" w:eastAsia="Calibri" w:cs="Calibri"/>
                <w:i w:val="true"/>
                <w:color w:val="706D6C"/>
                <w:sz w:val="16"/>
              </w:rPr>
              <w:t xml:space="preserve">0: "Would not buy any risky seed, only safe seed."</w:t>
              <w:br w:type="textWrapping"/>
            </w:r>
            <w:r>
              <w:rPr>
                <w:rFonts w:ascii="Calibri" w:hAnsi="Calibri" w:eastAsia="Calibri" w:cs="Calibri"/>
                <w:i w:val="true"/>
                <w:color w:val="706D6C"/>
                <w:sz w:val="16"/>
              </w:rPr>
              <w:t xml:space="preserve">10: "Would buy only the risky seed, and none of the safe seed"</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0.</w:t>
                  </w:r>
                </w:p>
              </w:tc>
              <w:tc>
                <w:tcPr>
                  <w:tcW w:w="0" w:type="auto"/>
                </w:tcPr>
                <w:p>
                  <w:pPr>
                    <w:spacing w:after="0"/>
                  </w:pPr>
                  <w:r>
                    <w:t xml:space="preserve">0</w:t>
                  </w:r>
                </w:p>
              </w:tc>
            </w:tr>
            <w:tr>
              <w:tc>
                <w:tcPr>
                  <w:tcW w:w="0" w:type="auto"/>
                </w:tcPr>
                <w:p>
                  <w:pPr>
                    <w:spacing w:after="0"/>
                  </w:pPr>
                  <w:r>
                    <w:t xml:space="preserve">1.</w:t>
                  </w:r>
                </w:p>
              </w:tc>
              <w:tc>
                <w:tcPr>
                  <w:tcW w:w="0" w:type="auto"/>
                </w:tcPr>
                <w:p>
                  <w:pPr>
                    <w:spacing w:after="0"/>
                  </w:pPr>
                  <w:r>
                    <w:t xml:space="preserve">1</w:t>
                  </w:r>
                </w:p>
              </w:tc>
            </w:tr>
            <w:tr>
              <w:tc>
                <w:tcPr>
                  <w:tcW w:w="0" w:type="auto"/>
                </w:tcPr>
                <w:p>
                  <w:pPr>
                    <w:spacing w:after="0"/>
                  </w:pPr>
                  <w:r>
                    <w:t xml:space="preserve">2.</w:t>
                  </w:r>
                </w:p>
              </w:tc>
              <w:tc>
                <w:tcPr>
                  <w:tcW w:w="0" w:type="auto"/>
                </w:tcPr>
                <w:p>
                  <w:pPr>
                    <w:spacing w:after="0"/>
                  </w:pPr>
                  <w:r>
                    <w:t xml:space="preserve">2</w:t>
                  </w:r>
                </w:p>
              </w:tc>
            </w:tr>
            <w:tr>
              <w:tc>
                <w:tcPr>
                  <w:tcW w:w="0" w:type="auto"/>
                </w:tcPr>
                <w:p>
                  <w:pPr>
                    <w:spacing w:after="0"/>
                  </w:pPr>
                  <w:r>
                    <w:t xml:space="preserve">3.</w:t>
                  </w:r>
                </w:p>
              </w:tc>
              <w:tc>
                <w:tcPr>
                  <w:tcW w:w="0" w:type="auto"/>
                </w:tcPr>
                <w:p>
                  <w:pPr>
                    <w:spacing w:after="0"/>
                  </w:pPr>
                  <w:r>
                    <w:t xml:space="preserve">3</w:t>
                  </w:r>
                </w:p>
              </w:tc>
            </w:tr>
            <w:tr>
              <w:tc>
                <w:tcPr>
                  <w:tcW w:w="0" w:type="auto"/>
                </w:tcPr>
                <w:p>
                  <w:pPr>
                    <w:spacing w:after="0"/>
                  </w:pPr>
                  <w:r>
                    <w:t xml:space="preserve">4.</w:t>
                  </w:r>
                </w:p>
              </w:tc>
              <w:tc>
                <w:tcPr>
                  <w:tcW w:w="0" w:type="auto"/>
                </w:tcPr>
                <w:p>
                  <w:pPr>
                    <w:spacing w:after="0"/>
                  </w:pPr>
                  <w:r>
                    <w:t xml:space="preserve">4</w:t>
                  </w:r>
                </w:p>
              </w:tc>
            </w:tr>
            <w:tr>
              <w:tc>
                <w:tcPr>
                  <w:tcW w:w="0" w:type="auto"/>
                </w:tcPr>
                <w:p>
                  <w:pPr>
                    <w:spacing w:after="0"/>
                  </w:pPr>
                  <w:r>
                    <w:t xml:space="preserve">5.</w:t>
                  </w:r>
                </w:p>
              </w:tc>
              <w:tc>
                <w:tcPr>
                  <w:tcW w:w="0" w:type="auto"/>
                </w:tcPr>
                <w:p>
                  <w:pPr>
                    <w:spacing w:after="0"/>
                  </w:pPr>
                  <w:r>
                    <w:t xml:space="preserve">5</w:t>
                  </w:r>
                </w:p>
              </w:tc>
            </w:tr>
            <w:tr>
              <w:tc>
                <w:tcPr>
                  <w:tcW w:w="0" w:type="auto"/>
                </w:tcPr>
                <w:p>
                  <w:pPr>
                    <w:spacing w:after="0"/>
                  </w:pPr>
                  <w:r>
                    <w:t xml:space="preserve">6.</w:t>
                  </w:r>
                </w:p>
              </w:tc>
              <w:tc>
                <w:tcPr>
                  <w:tcW w:w="0" w:type="auto"/>
                </w:tcPr>
                <w:p>
                  <w:pPr>
                    <w:spacing w:after="0"/>
                  </w:pPr>
                  <w:r>
                    <w:t xml:space="preserve">6</w:t>
                  </w:r>
                </w:p>
              </w:tc>
            </w:tr>
            <w:tr>
              <w:tc>
                <w:tcPr>
                  <w:tcW w:w="0" w:type="auto"/>
                </w:tcPr>
                <w:p>
                  <w:pPr>
                    <w:spacing w:after="0"/>
                  </w:pPr>
                  <w:r>
                    <w:t xml:space="preserve">7.</w:t>
                  </w:r>
                </w:p>
              </w:tc>
              <w:tc>
                <w:tcPr>
                  <w:tcW w:w="0" w:type="auto"/>
                </w:tcPr>
                <w:p>
                  <w:pPr>
                    <w:spacing w:after="0"/>
                  </w:pPr>
                  <w:r>
                    <w:t xml:space="preserve">7</w:t>
                  </w:r>
                </w:p>
              </w:tc>
            </w:tr>
            <w:tr>
              <w:tc>
                <w:tcPr>
                  <w:tcW w:w="0" w:type="auto"/>
                </w:tcPr>
                <w:p>
                  <w:pPr>
                    <w:spacing w:after="0"/>
                  </w:pPr>
                  <w:r>
                    <w:t xml:space="preserve">8.</w:t>
                  </w:r>
                </w:p>
              </w:tc>
              <w:tc>
                <w:tcPr>
                  <w:tcW w:w="0" w:type="auto"/>
                </w:tcPr>
                <w:p>
                  <w:pPr>
                    <w:spacing w:after="0"/>
                  </w:pPr>
                  <w:r>
                    <w:t xml:space="preserve">8</w:t>
                  </w:r>
                </w:p>
              </w:tc>
            </w:tr>
            <w:tr>
              <w:tc>
                <w:tcPr>
                  <w:tcW w:w="0" w:type="auto"/>
                </w:tcPr>
                <w:p>
                  <w:pPr>
                    <w:spacing w:after="0"/>
                  </w:pPr>
                  <w:r>
                    <w:t xml:space="preserve">9.</w:t>
                  </w:r>
                </w:p>
              </w:tc>
              <w:tc>
                <w:tcPr>
                  <w:tcW w:w="0" w:type="auto"/>
                </w:tcPr>
                <w:p>
                  <w:pPr>
                    <w:spacing w:after="0"/>
                  </w:pPr>
                  <w:r>
                    <w:t xml:space="preserve">9</w:t>
                  </w:r>
                </w:p>
              </w:tc>
            </w:tr>
            <w:tr>
              <w:tc>
                <w:tcPr>
                  <w:tcW w:w="0" w:type="auto"/>
                </w:tcPr>
                <w:p>
                  <w:pPr>
                    <w:spacing w:after="0"/>
                  </w:pPr>
                  <w:r>
                    <w:t xml:space="preserve">10.</w:t>
                  </w:r>
                </w:p>
              </w:tc>
              <w:tc>
                <w:tcPr>
                  <w:tcW w:w="0" w:type="auto"/>
                </w:tcPr>
                <w:p>
                  <w:pPr>
                    <w:spacing w:after="0"/>
                  </w:pPr>
                  <w:r>
                    <w:t xml:space="preserve">10</w:t>
                  </w:r>
                </w:p>
              </w:tc>
            </w:tr>
          </w:tbl>
          <w:p>
            <w:pPr>
              <w:spacing w:after="0"/>
            </w:pPr>
            <w:r>
              <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6.0.0.0.0 - Module B: Math Game</w:t>
            </w:r>
          </w:p>
        </w:tc>
      </w:tr>
      <w:tr>
        <w:tc>
          <w:tcPr>
            <w:tcW w:w="9020" w:type="dxa"/>
            <w:gridSpan w:val="10"/>
            <w:tcBorders>
              <w:left w:val="nil" w:color="000000"/>
              <w:right w:val="nil" w:color="000000"/>
            </w:tcBorders>
          </w:tcPr>
          <w:p>
            <w:pPr>
              <w:spacing w:after="0"/>
            </w:pPr>
            <w:r>
              <w:rPr>
                <w:rFonts w:ascii="Calibri" w:hAnsi="Calibri" w:eastAsia="Calibri" w:cs="Calibri"/>
                <w:i w:val="true"/>
                <w:color w:val="3F3C3C"/>
                <w:sz w:val="16"/>
              </w:rPr>
              <w:t xml:space="preserve"/>
              <w:br w:type="textWrapping"/>
            </w:r>
            <w:r>
              <w:rPr>
                <w:rFonts w:ascii="Calibri Light" w:hAnsi="Calibri Light" w:eastAsia="Calibri Light" w:cs="Calibri Light"/>
                <w:color w:val="032438"/>
                <w:sz w:val="32"/>
              </w:rPr>
              <w:t xml:space="preserve">7.0.0.0.0 - Confirmations and Finalization</w:t>
              <w:br w:type="textWrapping"/>
            </w:r>
            <w:r>
              <w:rPr>
                <w:rFonts w:ascii="Calibri" w:hAnsi="Calibri" w:eastAsia="Calibri" w:cs="Calibri"/>
                <w:i w:val="true"/>
                <w:color w:val="706D6C"/>
                <w:sz w:val="16"/>
              </w:rPr>
              <w:t xml:space="preserve">[consent2] = 1</w:t>
            </w:r>
          </w:p>
        </w:tc>
      </w:tr>
      <w:tr>
        <w:tc>
          <w:tcPr>
            <w:tcW w:w="902" w:type="dxa"/>
          </w:tcPr>
          <w:p>
            <w:pPr>
              <w:spacing w:after="0"/>
            </w:pPr>
            <w:r>
              <w:rPr>
                <w:sz w:val="20"/>
              </w:rPr>
              <w:t xml:space="preserve">f5</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SURVEYOR: Let the respondent open their envelope. Select the number here.</w:t>
            </w:r>
          </w:p>
        </w:tc>
        <w:tc>
          <w:tcPr>
            <w:tcW w:w="3608" w:type="dxa"/>
            <w:gridSpan w:val="4"/>
          </w:tcPr>
          <w:p>
            <w:pPr>
              <w:spacing w:after="0"/>
            </w:pPr>
            <w:r>
              <w:rPr>
                <w:i w:val="true"/>
              </w:rPr>
              <w:t xml:space="preserve">Select One:</w:t>
            </w:r>
          </w:p>
          <w:tbl>
            <w:tblPr>
              <w:tblStyle w:val="TableGrid"/>
              <w:tblW w:w="0" w:type="auto"/>
              <w:tblBorders>
                <w:top w:val="nil" w:color="000000" w:shadow="false"/>
                <w:left w:val="nil" w:color="000000" w:shadow="false"/>
                <w:bottom w:val="nil" w:color="000000" w:shadow="false"/>
                <w:right w:val="nil" w:color="000000" w:shadow="false"/>
                <w:insideH w:val="nil" w:color="000000" w:shadow="false"/>
                <w:insideV w:val="nil" w:color="000000" w:shadow="false"/>
              </w:tblBorders>
              <w:tblCellMar>
                <w:right w:w="0" w:type="nil"/>
              </w:tblCellMar>
            </w:tblPr>
            <w:tblGrid>
              <w:gridCol w:w="4513"/>
              <w:gridCol w:w="4513"/>
            </w:tblGrid>
            <w:tr>
              <w:tc>
                <w:tcPr>
                  <w:tcW w:w="0" w:type="auto"/>
                </w:tcPr>
                <w:p>
                  <w:pPr>
                    <w:spacing w:after="0"/>
                  </w:pPr>
                  <w:r>
                    <w:t xml:space="preserve">200.</w:t>
                  </w:r>
                </w:p>
              </w:tc>
              <w:tc>
                <w:tcPr>
                  <w:tcW w:w="0" w:type="auto"/>
                </w:tcPr>
                <w:p>
                  <w:pPr>
                    <w:spacing w:after="0"/>
                  </w:pPr>
                  <w:r>
                    <w:t xml:space="preserve">200</w:t>
                  </w:r>
                </w:p>
              </w:tc>
            </w:tr>
            <w:tr>
              <w:tc>
                <w:tcPr>
                  <w:tcW w:w="0" w:type="auto"/>
                </w:tcPr>
                <w:p>
                  <w:pPr>
                    <w:spacing w:after="0"/>
                  </w:pPr>
                  <w:r>
                    <w:t xml:space="preserve">600.</w:t>
                  </w:r>
                </w:p>
              </w:tc>
              <w:tc>
                <w:tcPr>
                  <w:tcW w:w="0" w:type="auto"/>
                </w:tcPr>
                <w:p>
                  <w:pPr>
                    <w:spacing w:after="0"/>
                  </w:pPr>
                  <w:r>
                    <w:t xml:space="preserve">600</w:t>
                  </w:r>
                </w:p>
              </w:tc>
            </w:tr>
            <w:tr>
              <w:tc>
                <w:tcPr>
                  <w:tcW w:w="0" w:type="auto"/>
                </w:tcPr>
                <w:p>
                  <w:pPr>
                    <w:spacing w:after="0"/>
                  </w:pPr>
                  <w:r>
                    <w:t xml:space="preserve">650.</w:t>
                  </w:r>
                </w:p>
              </w:tc>
              <w:tc>
                <w:tcPr>
                  <w:tcW w:w="0" w:type="auto"/>
                </w:tcPr>
                <w:p>
                  <w:pPr>
                    <w:spacing w:after="0"/>
                  </w:pPr>
                  <w:r>
                    <w:t xml:space="preserve">650</w:t>
                  </w:r>
                </w:p>
              </w:tc>
            </w:tr>
            <w:tr>
              <w:tc>
                <w:tcPr>
                  <w:tcW w:w="0" w:type="auto"/>
                </w:tcPr>
                <w:p>
                  <w:pPr>
                    <w:spacing w:after="0"/>
                  </w:pPr>
                  <w:r>
                    <w:t xml:space="preserve">700.</w:t>
                  </w:r>
                </w:p>
              </w:tc>
              <w:tc>
                <w:tcPr>
                  <w:tcW w:w="0" w:type="auto"/>
                </w:tcPr>
                <w:p>
                  <w:pPr>
                    <w:spacing w:after="0"/>
                  </w:pPr>
                  <w:r>
                    <w:t xml:space="preserve">700</w:t>
                  </w:r>
                </w:p>
              </w:tc>
            </w:tr>
            <w:tr>
              <w:tc>
                <w:tcPr>
                  <w:tcW w:w="0" w:type="auto"/>
                </w:tcPr>
                <w:p>
                  <w:pPr>
                    <w:spacing w:after="0"/>
                  </w:pPr>
                  <w:r>
                    <w:t xml:space="preserve">750.</w:t>
                  </w:r>
                </w:p>
              </w:tc>
              <w:tc>
                <w:tcPr>
                  <w:tcW w:w="0" w:type="auto"/>
                </w:tcPr>
                <w:p>
                  <w:pPr>
                    <w:spacing w:after="0"/>
                  </w:pPr>
                  <w:r>
                    <w:t xml:space="preserve">750</w:t>
                  </w:r>
                </w:p>
              </w:tc>
            </w:tr>
            <w:tr>
              <w:tc>
                <w:tcPr>
                  <w:tcW w:w="0" w:type="auto"/>
                </w:tcPr>
                <w:p>
                  <w:pPr>
                    <w:spacing w:after="0"/>
                  </w:pPr>
                  <w:r>
                    <w:t xml:space="preserve">800.</w:t>
                  </w:r>
                </w:p>
              </w:tc>
              <w:tc>
                <w:tcPr>
                  <w:tcW w:w="0" w:type="auto"/>
                </w:tcPr>
                <w:p>
                  <w:pPr>
                    <w:spacing w:after="0"/>
                  </w:pPr>
                  <w:r>
                    <w:t xml:space="preserve">800</w:t>
                  </w:r>
                </w:p>
              </w:tc>
            </w:tr>
            <w:tr>
              <w:tc>
                <w:tcPr>
                  <w:tcW w:w="0" w:type="auto"/>
                </w:tcPr>
                <w:p>
                  <w:pPr>
                    <w:spacing w:after="0"/>
                  </w:pPr>
                  <w:r>
                    <w:t xml:space="preserve">850.</w:t>
                  </w:r>
                </w:p>
              </w:tc>
              <w:tc>
                <w:tcPr>
                  <w:tcW w:w="0" w:type="auto"/>
                </w:tcPr>
                <w:p>
                  <w:pPr>
                    <w:spacing w:after="0"/>
                  </w:pPr>
                  <w:r>
                    <w:t xml:space="preserve">850</w:t>
                  </w:r>
                </w:p>
              </w:tc>
            </w:tr>
            <w:tr>
              <w:tc>
                <w:tcPr>
                  <w:tcW w:w="0" w:type="auto"/>
                </w:tcPr>
                <w:p>
                  <w:pPr>
                    <w:spacing w:after="0"/>
                  </w:pPr>
                  <w:r>
                    <w:t xml:space="preserve">900.</w:t>
                  </w:r>
                </w:p>
              </w:tc>
              <w:tc>
                <w:tcPr>
                  <w:tcW w:w="0" w:type="auto"/>
                </w:tcPr>
                <w:p>
                  <w:pPr>
                    <w:spacing w:after="0"/>
                  </w:pPr>
                  <w:r>
                    <w:t xml:space="preserve">900</w:t>
                  </w:r>
                </w:p>
              </w:tc>
            </w:tr>
            <w:tr>
              <w:tc>
                <w:tcPr>
                  <w:tcW w:w="0" w:type="auto"/>
                </w:tcPr>
                <w:p>
                  <w:pPr>
                    <w:spacing w:after="0"/>
                  </w:pPr>
                  <w:r>
                    <w:t xml:space="preserve">950.</w:t>
                  </w:r>
                </w:p>
              </w:tc>
              <w:tc>
                <w:tcPr>
                  <w:tcW w:w="0" w:type="auto"/>
                </w:tcPr>
                <w:p>
                  <w:pPr>
                    <w:spacing w:after="0"/>
                  </w:pPr>
                  <w:r>
                    <w:t xml:space="preserve">950</w:t>
                  </w:r>
                </w:p>
              </w:tc>
            </w:tr>
            <w:tr>
              <w:tc>
                <w:tcPr>
                  <w:tcW w:w="0" w:type="auto"/>
                </w:tcPr>
                <w:p>
                  <w:pPr>
                    <w:spacing w:after="0"/>
                  </w:pPr>
                  <w:r>
                    <w:t xml:space="preserve">1000.</w:t>
                  </w:r>
                </w:p>
              </w:tc>
              <w:tc>
                <w:tcPr>
                  <w:tcW w:w="0" w:type="auto"/>
                </w:tcPr>
                <w:p>
                  <w:pPr>
                    <w:spacing w:after="0"/>
                  </w:pPr>
                  <w:r>
                    <w:t xml:space="preserve">1000</w:t>
                  </w:r>
                </w:p>
              </w:tc>
            </w:tr>
          </w:tbl>
          <w:p>
            <w:pPr>
              <w:spacing w:after="0"/>
            </w:pPr>
            <w:r>
              <w:t/>
            </w:r>
          </w:p>
        </w:tc>
      </w:tr>
      <w:tr>
        <w:tc>
          <w:tcPr>
            <w:tcW w:w="902" w:type="dxa"/>
          </w:tcPr>
          <w:p>
            <w:pPr>
              <w:spacing w:after="0"/>
            </w:pPr>
            <w:r>
              <w:rPr>
                <w:sz w:val="20"/>
              </w:rPr>
              <w:t xml:space="preserve">f6</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Amount deducted from the total.</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f7</w:t>
            </w:r>
          </w:p>
        </w:tc>
        <w:tc>
          <w:tcPr>
            <w:tcW w:w="4510" w:type="dxa"/>
            <w:gridSpan w:val="5"/>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Total Remaining</w:t>
            </w:r>
          </w:p>
        </w:tc>
        <w:tc>
          <w:tcPr>
            <w:tcW w:w="3608" w:type="dxa"/>
            <w:gridSpan w:val="4"/>
          </w:tcPr>
          <w:p>
            <w:pPr>
              <w:spacing w:after="0"/>
            </w:pPr>
            <w:r>
              <w:rPr>
                <w:rFonts w:ascii="Calibri" w:hAnsi="Calibri" w:eastAsia="Calibri" w:cs="Calibri"/>
                <w:i w:val="true"/>
                <w:color w:val="3F3C3C"/>
                <w:sz w:val="16"/>
              </w:rPr>
              <w:t xml:space="preserve">Calculated Value</w:t>
            </w:r>
          </w:p>
        </w:tc>
      </w:tr>
      <w:tr>
        <w:tc>
          <w:tcPr>
            <w:tcW w:w="902" w:type="dxa"/>
          </w:tcPr>
          <w:p>
            <w:pPr>
              <w:spacing w:after="0"/>
            </w:pPr>
            <w:r>
              <w:rPr>
                <w:sz w:val="20"/>
              </w:rPr>
              <w:t xml:space="preserve">f8</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[f5] &lt;= [wtp]</w:t>
              <w:br w:type="textWrapping"/>
            </w:r>
            <w:r>
              <w:rPr>
                <w:rFonts w:ascii="Calibri" w:hAnsi="Calibri" w:eastAsia="Calibri" w:cs="Calibri"/>
                <w:sz w:val="20"/>
              </w:rPr>
              <w:t xml:space="preserve">The price you drew is [f5]. This is the same as/lower than the amount you said you were willing to give up to get the [good] ([wtp]), so you will get the [good], and we will deduct [f6] from the cash we will give you. You will remain with [f7]mk.</w:t>
              <w:br w:type="textWrapping"/>
            </w:r>
            <w:r>
              <w:rPr>
                <w:rFonts w:ascii="Calibri" w:hAnsi="Calibri" w:eastAsia="Calibri" w:cs="Calibri"/>
                <w:i w:val="true"/>
                <w:color w:val="706D6C"/>
                <w:sz w:val="16"/>
              </w:rPr>
              <w:t xml:space="preserve">Please give the respondent the [good] and [f7]mk.</w:t>
            </w:r>
          </w:p>
        </w:tc>
      </w:tr>
      <w:tr>
        <w:tc>
          <w:tcPr>
            <w:tcW w:w="902" w:type="dxa"/>
          </w:tcPr>
          <w:p>
            <w:pPr>
              <w:spacing w:after="0"/>
            </w:pPr>
            <w:r>
              <w:rPr>
                <w:sz w:val="20"/>
              </w:rPr>
              <w:t xml:space="preserve">f9</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i w:val="true"/>
                <w:color w:val="706D6C"/>
                <w:sz w:val="16"/>
              </w:rPr>
              <w:t xml:space="preserve">[f5] &gt; [wtp]</w:t>
              <w:br w:type="textWrapping"/>
            </w:r>
            <w:r>
              <w:rPr>
                <w:rFonts w:ascii="Calibri" w:hAnsi="Calibri" w:eastAsia="Calibri" w:cs="Calibri"/>
                <w:sz w:val="20"/>
              </w:rPr>
              <w:t xml:space="preserve">The price you drew is [f5]. This is the higher than the amount you said you were willing to give up to get the [good] ([wtp]), so you will not get the product, and will keep all 1000mk.</w:t>
              <w:br w:type="textWrapping"/>
            </w:r>
            <w:r>
              <w:rPr>
                <w:rFonts w:ascii="Calibri" w:hAnsi="Calibri" w:eastAsia="Calibri" w:cs="Calibri"/>
                <w:i w:val="true"/>
                <w:color w:val="706D6C"/>
                <w:sz w:val="16"/>
              </w:rPr>
              <w:t xml:space="preserve">Please give the respondent 1000mk.</w:t>
            </w:r>
          </w:p>
        </w:tc>
      </w:tr>
      <w:tr>
        <w:tc>
          <w:tcPr>
            <w:tcW w:w="9020" w:type="dxa"/>
            <w:gridSpan w:val="10"/>
          </w:tcPr>
          <w:p>
            <w:pPr>
              <w:spacing w:after="0"/>
              <w:jc w:val="right"/>
            </w:pPr>
            <w:r>
              <w:rPr>
                <w:rFonts w:ascii="Calibri Light" w:hAnsi="Calibri Light" w:eastAsia="Calibri Light" w:cs="Calibri Light"/>
                <w:b w:val="true"/>
                <w:i w:val="true"/>
                <w:color w:val="A7A3A2"/>
                <w:sz w:val="16"/>
              </w:rPr>
              <w:t xml:space="preserve">   End Group: 7.0.0.0.0 - Confirmations and Finalization</w:t>
            </w:r>
          </w:p>
        </w:tc>
      </w:tr>
      <w:tr>
        <w:tc>
          <w:tcPr>
            <w:tcW w:w="902" w:type="dxa"/>
          </w:tcPr>
          <w:p>
            <w:pPr>
              <w:spacing w:after="0"/>
            </w:pPr>
            <w:r>
              <w:rPr>
                <w:sz w:val="20"/>
              </w:rPr>
              <w:t xml:space="preserve">thank</w:t>
            </w:r>
          </w:p>
        </w:tc>
        <w:tc>
          <w:tcPr>
            <w:tcW w:w="8118" w:type="dxa"/>
            <w:gridSpan w:val="9"/>
          </w:tcPr>
          <w:p>
            <w:pPr>
              <w:spacing w:after="0"/>
            </w:pPr>
            <w:r>
              <w:rPr>
                <w:rFonts w:ascii="Calibri" w:hAnsi="Calibri" w:eastAsia="Calibri" w:cs="Calibri"/>
                <w:i w:val="true"/>
                <w:color w:val="3F3C3C"/>
                <w:sz w:val="16"/>
              </w:rPr>
              <w:t xml:space="preserve"/>
            </w:r>
            <w:r>
              <w:rPr>
                <w:rFonts w:ascii="Calibri" w:hAnsi="Calibri" w:eastAsia="Calibri" w:cs="Calibri"/>
                <w:sz w:val="20"/>
              </w:rPr>
              <w:t xml:space="preserve">Thank you for answering our questions! This is all I wanted to ask you. Have a good day.</w:t>
            </w:r>
          </w:p>
        </w:tc>
      </w:tr>
    </w:tbl>
    <w:p>
      <w:r>
        <w:t/>
      </w:r>
    </w:p>
    <w:sectPr>
      <w:pgSz w:w="11907" w:h="16839" w:code="9"/>
      <w:pgMar w:top="1440" w:right="1440" w:bottom="1440" w:left="1440"/>
    </w:sectPr>
  </w:body>
</w:document>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Calibri" w:hAnsi="Calibri" w:eastAsia="Calibri" w:cs="Calibri"/>
      <w:sz w:val="20"/>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