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m="http://schemas.openxmlformats.org/officeDocument/2006/math"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a8f57e5" w14:textId="a8f57e5">
      <w:pPr>
        <w15:collapsed w:val="false"/>
        <w:rPr>
          <w:rFonts w:ascii="Calibri Light" w:hAnsi="Calibri Light" w:eastAsia="Calibri Light" w:cs="Calibri Light"/>
          <w:color w:val="031926"/>
          <w:sz w:val="56"/>
        </w:rPr>
      </w:pPr>
      <w:r>
        <w:t/>
      </w:r>
      <w:r>
        <w:rPr>
          <w:rFonts w:ascii="Calibri Light" w:hAnsi="Calibri Light" w:eastAsia="Calibri Light" w:cs="Calibri Light"/>
          <w:color w:val="031926"/>
          <w:sz w:val="56"/>
        </w:rPr>
        <w:t xml:space="preserve">SUCH Experiment 1 and 2 - English</w:t>
      </w:r>
    </w:p>
    <w:p>
      <w:pPr>
        <w:rPr>
          <w:rFonts w:ascii="Calibri" w:hAnsi="Calibri" w:eastAsia="Calibri" w:cs="Calibri"/>
          <w:color w:val="0C4363"/>
          <w:sz w:val="22"/>
        </w:rPr>
      </w:pPr>
      <w:r>
        <w:t/>
      </w:r>
      <w:r>
        <w:rPr>
          <w:rFonts w:ascii="Calibri" w:hAnsi="Calibri" w:eastAsia="Calibri" w:cs="Calibri"/>
          <w:color w:val="0C4363"/>
          <w:sz w:val="22"/>
        </w:rPr>
        <w:t xml:space="preserve">v19.06.03</w:t>
      </w:r>
    </w:p>
    <w:tbl>
      <w:tblPr>
        <w:tblStyle w:val="TableGrid"/>
        <w:tblBorders>
          <w:top w:val="single" w:color="CCC7C5" w:shadow="false"/>
          <w:left w:val="single" w:color="CCC7C5" w:shadow="false"/>
          <w:bottom w:val="single" w:color="CCC7C5" w:shadow="false"/>
          <w:right w:val="single" w:color="CCC7C5" w:shadow="false"/>
          <w:insideH w:val="single" w:color="CCC7C5" w:shadow="false"/>
          <w:insideV w:val="single" w:color="CCC7C5" w:shadow="false"/>
        </w:tblBorders>
      </w:tblPr>
      <w:tblGrid>
        <w:gridCol w:w="902"/>
        <w:gridCol w:w="902"/>
        <w:gridCol w:w="902"/>
        <w:gridCol w:w="902"/>
        <w:gridCol w:w="902"/>
        <w:gridCol w:w="902"/>
        <w:gridCol w:w="902"/>
        <w:gridCol w:w="902"/>
        <w:gridCol w:w="902"/>
        <w:gridCol w:w="902"/>
      </w:tblGrid>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0.0.0 - Setup Module</w:t>
            </w:r>
          </w:p>
        </w:tc>
      </w:tr>
      <w:tr>
        <w:tc>
          <w:tcPr>
            <w:tcW w:w="902" w:type="dxa"/>
          </w:tcPr>
          <w:p>
            <w:pPr>
              <w:spacing w:after="0"/>
            </w:pPr>
            <w:r>
              <w:rPr>
                <w:sz w:val="20"/>
              </w:rPr>
              <w:t xml:space="preserve">hc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Please select the name of the Health Center catchment area you are currently working in: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Lisungwi</w:t>
                  </w:r>
                </w:p>
              </w:tc>
            </w:tr>
            <w:tr>
              <w:tc>
                <w:tcPr>
                  <w:tcW w:w="0" w:type="auto"/>
                </w:tcPr>
                <w:p>
                  <w:pPr>
                    <w:spacing w:after="0"/>
                  </w:pPr>
                  <w:r>
                    <w:t xml:space="preserve">2.</w:t>
                  </w:r>
                </w:p>
              </w:tc>
              <w:tc>
                <w:tcPr>
                  <w:tcW w:w="0" w:type="auto"/>
                </w:tcPr>
                <w:p>
                  <w:pPr>
                    <w:spacing w:after="0"/>
                  </w:pPr>
                  <w:r>
                    <w:t xml:space="preserve">Neno DHO</w:t>
                  </w:r>
                </w:p>
              </w:tc>
            </w:tr>
            <w:tr>
              <w:tc>
                <w:tcPr>
                  <w:tcW w:w="0" w:type="auto"/>
                </w:tcPr>
                <w:p>
                  <w:pPr>
                    <w:spacing w:after="0"/>
                  </w:pPr>
                  <w:r>
                    <w:t xml:space="preserve">3.</w:t>
                  </w:r>
                </w:p>
              </w:tc>
              <w:tc>
                <w:tcPr>
                  <w:tcW w:w="0" w:type="auto"/>
                </w:tcPr>
                <w:p>
                  <w:pPr>
                    <w:spacing w:after="0"/>
                  </w:pPr>
                  <w:r>
                    <w:t xml:space="preserve">Zalewa</w:t>
                  </w:r>
                </w:p>
              </w:tc>
            </w:tr>
          </w:tbl>
          <w:p>
            <w:pPr>
              <w:spacing w:after="0"/>
            </w:pPr>
            <w:r>
              <w:t/>
            </w:r>
          </w:p>
        </w:tc>
      </w:tr>
      <w:tr>
        <w:tc>
          <w:tcPr>
            <w:tcW w:w="902" w:type="dxa"/>
          </w:tcPr>
          <w:p>
            <w:pPr>
              <w:spacing w:after="0"/>
            </w:pPr>
            <w:r>
              <w:rPr>
                <w:sz w:val="20"/>
              </w:rPr>
              <w:t xml:space="preserve">village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Please select the name of the village you are currently working in: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Chilaladzi</w:t>
                  </w:r>
                </w:p>
              </w:tc>
            </w:tr>
            <w:tr>
              <w:tc>
                <w:tcPr>
                  <w:tcW w:w="0" w:type="auto"/>
                </w:tcPr>
                <w:p>
                  <w:pPr>
                    <w:spacing w:after="0"/>
                  </w:pPr>
                  <w:r>
                    <w:t xml:space="preserve">2.</w:t>
                  </w:r>
                </w:p>
              </w:tc>
              <w:tc>
                <w:tcPr>
                  <w:tcW w:w="0" w:type="auto"/>
                </w:tcPr>
                <w:p>
                  <w:pPr>
                    <w:spacing w:after="0"/>
                  </w:pPr>
                  <w:r>
                    <w:t xml:space="preserve">Funsani 1</w:t>
                  </w:r>
                </w:p>
              </w:tc>
            </w:tr>
            <w:tr>
              <w:tc>
                <w:tcPr>
                  <w:tcW w:w="0" w:type="auto"/>
                </w:tcPr>
                <w:p>
                  <w:pPr>
                    <w:spacing w:after="0"/>
                  </w:pPr>
                  <w:r>
                    <w:t xml:space="preserve">3.</w:t>
                  </w:r>
                </w:p>
              </w:tc>
              <w:tc>
                <w:tcPr>
                  <w:tcW w:w="0" w:type="auto"/>
                </w:tcPr>
                <w:p>
                  <w:pPr>
                    <w:spacing w:after="0"/>
                  </w:pPr>
                  <w:r>
                    <w:t xml:space="preserve">Kachingwe</w:t>
                  </w:r>
                </w:p>
              </w:tc>
            </w:tr>
            <w:tr>
              <w:tc>
                <w:tcPr>
                  <w:tcW w:w="0" w:type="auto"/>
                </w:tcPr>
                <w:p>
                  <w:pPr>
                    <w:spacing w:after="0"/>
                  </w:pPr>
                  <w:r>
                    <w:t xml:space="preserve">4.</w:t>
                  </w:r>
                </w:p>
              </w:tc>
              <w:tc>
                <w:tcPr>
                  <w:tcW w:w="0" w:type="auto"/>
                </w:tcPr>
                <w:p>
                  <w:pPr>
                    <w:spacing w:after="0"/>
                  </w:pPr>
                  <w:r>
                    <w:t xml:space="preserve">Kanzandi</w:t>
                  </w:r>
                </w:p>
              </w:tc>
            </w:tr>
            <w:tr>
              <w:tc>
                <w:tcPr>
                  <w:tcW w:w="0" w:type="auto"/>
                </w:tcPr>
                <w:p>
                  <w:pPr>
                    <w:spacing w:after="0"/>
                  </w:pPr>
                  <w:r>
                    <w:t xml:space="preserve">5.</w:t>
                  </w:r>
                </w:p>
              </w:tc>
              <w:tc>
                <w:tcPr>
                  <w:tcW w:w="0" w:type="auto"/>
                </w:tcPr>
                <w:p>
                  <w:pPr>
                    <w:spacing w:after="0"/>
                  </w:pPr>
                  <w:r>
                    <w:t xml:space="preserve">Mapundi</w:t>
                  </w:r>
                </w:p>
              </w:tc>
            </w:tr>
            <w:tr>
              <w:tc>
                <w:tcPr>
                  <w:tcW w:w="0" w:type="auto"/>
                </w:tcPr>
                <w:p>
                  <w:pPr>
                    <w:spacing w:after="0"/>
                  </w:pPr>
                  <w:r>
                    <w:t xml:space="preserve">6.</w:t>
                  </w:r>
                </w:p>
              </w:tc>
              <w:tc>
                <w:tcPr>
                  <w:tcW w:w="0" w:type="auto"/>
                </w:tcPr>
                <w:p>
                  <w:pPr>
                    <w:spacing w:after="0"/>
                  </w:pPr>
                  <w:r>
                    <w:t xml:space="preserve">Masita</w:t>
                  </w:r>
                </w:p>
              </w:tc>
            </w:tr>
            <w:tr>
              <w:tc>
                <w:tcPr>
                  <w:tcW w:w="0" w:type="auto"/>
                </w:tcPr>
                <w:p>
                  <w:pPr>
                    <w:spacing w:after="0"/>
                  </w:pPr>
                  <w:r>
                    <w:t xml:space="preserve">7.</w:t>
                  </w:r>
                </w:p>
              </w:tc>
              <w:tc>
                <w:tcPr>
                  <w:tcW w:w="0" w:type="auto"/>
                </w:tcPr>
                <w:p>
                  <w:pPr>
                    <w:spacing w:after="0"/>
                  </w:pPr>
                  <w:r>
                    <w:t xml:space="preserve">Moffat</w:t>
                  </w:r>
                </w:p>
              </w:tc>
            </w:tr>
            <w:tr>
              <w:tc>
                <w:tcPr>
                  <w:tcW w:w="0" w:type="auto"/>
                </w:tcPr>
                <w:p>
                  <w:pPr>
                    <w:spacing w:after="0"/>
                  </w:pPr>
                  <w:r>
                    <w:t xml:space="preserve">8.</w:t>
                  </w:r>
                </w:p>
              </w:tc>
              <w:tc>
                <w:tcPr>
                  <w:tcW w:w="0" w:type="auto"/>
                </w:tcPr>
                <w:p>
                  <w:pPr>
                    <w:spacing w:after="0"/>
                  </w:pPr>
                  <w:r>
                    <w:t xml:space="preserve">Mwimbi</w:t>
                  </w:r>
                </w:p>
              </w:tc>
            </w:tr>
            <w:tr>
              <w:tc>
                <w:tcPr>
                  <w:tcW w:w="0" w:type="auto"/>
                </w:tcPr>
                <w:p>
                  <w:pPr>
                    <w:spacing w:after="0"/>
                  </w:pPr>
                  <w:r>
                    <w:t xml:space="preserve">9.</w:t>
                  </w:r>
                </w:p>
              </w:tc>
              <w:tc>
                <w:tcPr>
                  <w:tcW w:w="0" w:type="auto"/>
                </w:tcPr>
                <w:p>
                  <w:pPr>
                    <w:spacing w:after="0"/>
                  </w:pPr>
                  <w:r>
                    <w:t xml:space="preserve">Mwingitsa</w:t>
                  </w:r>
                </w:p>
              </w:tc>
            </w:tr>
            <w:tr>
              <w:tc>
                <w:tcPr>
                  <w:tcW w:w="0" w:type="auto"/>
                </w:tcPr>
                <w:p>
                  <w:pPr>
                    <w:spacing w:after="0"/>
                  </w:pPr>
                  <w:r>
                    <w:t xml:space="preserve">10.</w:t>
                  </w:r>
                </w:p>
              </w:tc>
              <w:tc>
                <w:tcPr>
                  <w:tcW w:w="0" w:type="auto"/>
                </w:tcPr>
                <w:p>
                  <w:pPr>
                    <w:spacing w:after="0"/>
                  </w:pPr>
                  <w:r>
                    <w:t xml:space="preserve">Nelson</w:t>
                  </w:r>
                </w:p>
              </w:tc>
            </w:tr>
            <w:tr>
              <w:tc>
                <w:tcPr>
                  <w:tcW w:w="0" w:type="auto"/>
                </w:tcPr>
                <w:p>
                  <w:pPr>
                    <w:spacing w:after="0"/>
                  </w:pPr>
                  <w:r>
                    <w:t xml:space="preserve">11.</w:t>
                  </w:r>
                </w:p>
              </w:tc>
              <w:tc>
                <w:tcPr>
                  <w:tcW w:w="0" w:type="auto"/>
                </w:tcPr>
                <w:p>
                  <w:pPr>
                    <w:spacing w:after="0"/>
                  </w:pPr>
                  <w:r>
                    <w:t xml:space="preserve">Nkwinda</w:t>
                  </w:r>
                </w:p>
              </w:tc>
            </w:tr>
            <w:tr>
              <w:tc>
                <w:tcPr>
                  <w:tcW w:w="0" w:type="auto"/>
                </w:tcPr>
                <w:p>
                  <w:pPr>
                    <w:spacing w:after="0"/>
                  </w:pPr>
                  <w:r>
                    <w:t xml:space="preserve">12.</w:t>
                  </w:r>
                </w:p>
              </w:tc>
              <w:tc>
                <w:tcPr>
                  <w:tcW w:w="0" w:type="auto"/>
                </w:tcPr>
                <w:p>
                  <w:pPr>
                    <w:spacing w:after="0"/>
                  </w:pPr>
                  <w:r>
                    <w:t xml:space="preserve">Symon</w:t>
                  </w:r>
                </w:p>
              </w:tc>
            </w:tr>
            <w:tr>
              <w:tc>
                <w:tcPr>
                  <w:tcW w:w="0" w:type="auto"/>
                </w:tcPr>
                <w:p>
                  <w:pPr>
                    <w:spacing w:after="0"/>
                  </w:pPr>
                  <w:r>
                    <w:t xml:space="preserve">13.</w:t>
                  </w:r>
                </w:p>
              </w:tc>
              <w:tc>
                <w:tcPr>
                  <w:tcW w:w="0" w:type="auto"/>
                </w:tcPr>
                <w:p>
                  <w:pPr>
                    <w:spacing w:after="0"/>
                  </w:pPr>
                  <w:r>
                    <w:t xml:space="preserve">Bello</w:t>
                  </w:r>
                </w:p>
              </w:tc>
            </w:tr>
            <w:tr>
              <w:tc>
                <w:tcPr>
                  <w:tcW w:w="0" w:type="auto"/>
                </w:tcPr>
                <w:p>
                  <w:pPr>
                    <w:spacing w:after="0"/>
                  </w:pPr>
                  <w:r>
                    <w:t xml:space="preserve">14.</w:t>
                  </w:r>
                </w:p>
              </w:tc>
              <w:tc>
                <w:tcPr>
                  <w:tcW w:w="0" w:type="auto"/>
                </w:tcPr>
                <w:p>
                  <w:pPr>
                    <w:spacing w:after="0"/>
                  </w:pPr>
                  <w:r>
                    <w:t xml:space="preserve">Chifenthe</w:t>
                  </w:r>
                </w:p>
              </w:tc>
            </w:tr>
            <w:tr>
              <w:tc>
                <w:tcPr>
                  <w:tcW w:w="0" w:type="auto"/>
                </w:tcPr>
                <w:p>
                  <w:pPr>
                    <w:spacing w:after="0"/>
                  </w:pPr>
                  <w:r>
                    <w:t xml:space="preserve">15.</w:t>
                  </w:r>
                </w:p>
              </w:tc>
              <w:tc>
                <w:tcPr>
                  <w:tcW w:w="0" w:type="auto"/>
                </w:tcPr>
                <w:p>
                  <w:pPr>
                    <w:spacing w:after="0"/>
                  </w:pPr>
                  <w:r>
                    <w:t xml:space="preserve">Chinyani</w:t>
                  </w:r>
                </w:p>
              </w:tc>
            </w:tr>
            <w:tr>
              <w:tc>
                <w:tcPr>
                  <w:tcW w:w="0" w:type="auto"/>
                </w:tcPr>
                <w:p>
                  <w:pPr>
                    <w:spacing w:after="0"/>
                  </w:pPr>
                  <w:r>
                    <w:t xml:space="preserve">16.</w:t>
                  </w:r>
                </w:p>
              </w:tc>
              <w:tc>
                <w:tcPr>
                  <w:tcW w:w="0" w:type="auto"/>
                </w:tcPr>
                <w:p>
                  <w:pPr>
                    <w:spacing w:after="0"/>
                  </w:pPr>
                  <w:r>
                    <w:t xml:space="preserve">Donda 1</w:t>
                  </w:r>
                </w:p>
              </w:tc>
            </w:tr>
            <w:tr>
              <w:tc>
                <w:tcPr>
                  <w:tcW w:w="0" w:type="auto"/>
                </w:tcPr>
                <w:p>
                  <w:pPr>
                    <w:spacing w:after="0"/>
                  </w:pPr>
                  <w:r>
                    <w:t xml:space="preserve">17.</w:t>
                  </w:r>
                </w:p>
              </w:tc>
              <w:tc>
                <w:tcPr>
                  <w:tcW w:w="0" w:type="auto"/>
                </w:tcPr>
                <w:p>
                  <w:pPr>
                    <w:spacing w:after="0"/>
                  </w:pPr>
                  <w:r>
                    <w:t xml:space="preserve">Donda 2</w:t>
                  </w:r>
                </w:p>
              </w:tc>
            </w:tr>
            <w:tr>
              <w:tc>
                <w:tcPr>
                  <w:tcW w:w="0" w:type="auto"/>
                </w:tcPr>
                <w:p>
                  <w:pPr>
                    <w:spacing w:after="0"/>
                  </w:pPr>
                  <w:r>
                    <w:t xml:space="preserve">18.</w:t>
                  </w:r>
                </w:p>
              </w:tc>
              <w:tc>
                <w:tcPr>
                  <w:tcW w:w="0" w:type="auto"/>
                </w:tcPr>
                <w:p>
                  <w:pPr>
                    <w:spacing w:after="0"/>
                  </w:pPr>
                  <w:r>
                    <w:t xml:space="preserve">Donda 3</w:t>
                  </w:r>
                </w:p>
              </w:tc>
            </w:tr>
            <w:tr>
              <w:tc>
                <w:tcPr>
                  <w:tcW w:w="0" w:type="auto"/>
                </w:tcPr>
                <w:p>
                  <w:pPr>
                    <w:spacing w:after="0"/>
                  </w:pPr>
                  <w:r>
                    <w:t xml:space="preserve">19.</w:t>
                  </w:r>
                </w:p>
              </w:tc>
              <w:tc>
                <w:tcPr>
                  <w:tcW w:w="0" w:type="auto"/>
                </w:tcPr>
                <w:p>
                  <w:pPr>
                    <w:spacing w:after="0"/>
                  </w:pPr>
                  <w:r>
                    <w:t xml:space="preserve">Donda 4</w:t>
                  </w:r>
                </w:p>
              </w:tc>
            </w:tr>
            <w:tr>
              <w:tc>
                <w:tcPr>
                  <w:tcW w:w="0" w:type="auto"/>
                </w:tcPr>
                <w:p>
                  <w:pPr>
                    <w:spacing w:after="0"/>
                  </w:pPr>
                  <w:r>
                    <w:t xml:space="preserve">20.</w:t>
                  </w:r>
                </w:p>
              </w:tc>
              <w:tc>
                <w:tcPr>
                  <w:tcW w:w="0" w:type="auto"/>
                </w:tcPr>
                <w:p>
                  <w:pPr>
                    <w:spacing w:after="0"/>
                  </w:pPr>
                  <w:r>
                    <w:t xml:space="preserve">George</w:t>
                  </w:r>
                </w:p>
              </w:tc>
            </w:tr>
            <w:tr>
              <w:tc>
                <w:tcPr>
                  <w:tcW w:w="0" w:type="auto"/>
                </w:tcPr>
                <w:p>
                  <w:pPr>
                    <w:spacing w:after="0"/>
                  </w:pPr>
                  <w:r>
                    <w:t xml:space="preserve">21.</w:t>
                  </w:r>
                </w:p>
              </w:tc>
              <w:tc>
                <w:tcPr>
                  <w:tcW w:w="0" w:type="auto"/>
                </w:tcPr>
                <w:p>
                  <w:pPr>
                    <w:spacing w:after="0"/>
                  </w:pPr>
                  <w:r>
                    <w:t xml:space="preserve">Kamoto 1</w:t>
                  </w:r>
                </w:p>
              </w:tc>
            </w:tr>
            <w:tr>
              <w:tc>
                <w:tcPr>
                  <w:tcW w:w="0" w:type="auto"/>
                </w:tcPr>
                <w:p>
                  <w:pPr>
                    <w:spacing w:after="0"/>
                  </w:pPr>
                  <w:r>
                    <w:t xml:space="preserve">22.</w:t>
                  </w:r>
                </w:p>
              </w:tc>
              <w:tc>
                <w:tcPr>
                  <w:tcW w:w="0" w:type="auto"/>
                </w:tcPr>
                <w:p>
                  <w:pPr>
                    <w:spacing w:after="0"/>
                  </w:pPr>
                  <w:r>
                    <w:t xml:space="preserve">Kamoto 2</w:t>
                  </w:r>
                </w:p>
              </w:tc>
            </w:tr>
            <w:tr>
              <w:tc>
                <w:tcPr>
                  <w:tcW w:w="0" w:type="auto"/>
                </w:tcPr>
                <w:p>
                  <w:pPr>
                    <w:spacing w:after="0"/>
                  </w:pPr>
                  <w:r>
                    <w:t xml:space="preserve">23.</w:t>
                  </w:r>
                </w:p>
              </w:tc>
              <w:tc>
                <w:tcPr>
                  <w:tcW w:w="0" w:type="auto"/>
                </w:tcPr>
                <w:p>
                  <w:pPr>
                    <w:spacing w:after="0"/>
                  </w:pPr>
                  <w:r>
                    <w:t xml:space="preserve">Kamoto 3</w:t>
                  </w:r>
                </w:p>
              </w:tc>
            </w:tr>
            <w:tr>
              <w:tc>
                <w:tcPr>
                  <w:tcW w:w="0" w:type="auto"/>
                </w:tcPr>
                <w:p>
                  <w:pPr>
                    <w:spacing w:after="0"/>
                  </w:pPr>
                  <w:r>
                    <w:t xml:space="preserve">24.</w:t>
                  </w:r>
                </w:p>
              </w:tc>
              <w:tc>
                <w:tcPr>
                  <w:tcW w:w="0" w:type="auto"/>
                </w:tcPr>
                <w:p>
                  <w:pPr>
                    <w:spacing w:after="0"/>
                  </w:pPr>
                  <w:r>
                    <w:t xml:space="preserve">M'mola</w:t>
                  </w:r>
                </w:p>
              </w:tc>
            </w:tr>
            <w:tr>
              <w:tc>
                <w:tcPr>
                  <w:tcW w:w="0" w:type="auto"/>
                </w:tcPr>
                <w:p>
                  <w:pPr>
                    <w:spacing w:after="0"/>
                  </w:pPr>
                  <w:r>
                    <w:t xml:space="preserve">25.</w:t>
                  </w:r>
                </w:p>
              </w:tc>
              <w:tc>
                <w:tcPr>
                  <w:tcW w:w="0" w:type="auto"/>
                </w:tcPr>
                <w:p>
                  <w:pPr>
                    <w:spacing w:after="0"/>
                  </w:pPr>
                  <w:r>
                    <w:t xml:space="preserve">Mpakati</w:t>
                  </w:r>
                </w:p>
              </w:tc>
            </w:tr>
            <w:tr>
              <w:tc>
                <w:tcPr>
                  <w:tcW w:w="0" w:type="auto"/>
                </w:tcPr>
                <w:p>
                  <w:pPr>
                    <w:spacing w:after="0"/>
                  </w:pPr>
                  <w:r>
                    <w:t xml:space="preserve">26.</w:t>
                  </w:r>
                </w:p>
              </w:tc>
              <w:tc>
                <w:tcPr>
                  <w:tcW w:w="0" w:type="auto"/>
                </w:tcPr>
                <w:p>
                  <w:pPr>
                    <w:spacing w:after="0"/>
                  </w:pPr>
                  <w:r>
                    <w:t xml:space="preserve">Nyakoko</w:t>
                  </w:r>
                </w:p>
              </w:tc>
            </w:tr>
            <w:tr>
              <w:tc>
                <w:tcPr>
                  <w:tcW w:w="0" w:type="auto"/>
                </w:tcPr>
                <w:p>
                  <w:pPr>
                    <w:spacing w:after="0"/>
                  </w:pPr>
                  <w:r>
                    <w:t xml:space="preserve">27.</w:t>
                  </w:r>
                </w:p>
              </w:tc>
              <w:tc>
                <w:tcPr>
                  <w:tcW w:w="0" w:type="auto"/>
                </w:tcPr>
                <w:p>
                  <w:pPr>
                    <w:spacing w:after="0"/>
                  </w:pPr>
                  <w:r>
                    <w:t xml:space="preserve">Sekani</w:t>
                  </w:r>
                </w:p>
              </w:tc>
            </w:tr>
            <w:tr>
              <w:tc>
                <w:tcPr>
                  <w:tcW w:w="0" w:type="auto"/>
                </w:tcPr>
                <w:p>
                  <w:pPr>
                    <w:spacing w:after="0"/>
                  </w:pPr>
                  <w:r>
                    <w:t xml:space="preserve">28.</w:t>
                  </w:r>
                </w:p>
              </w:tc>
              <w:tc>
                <w:tcPr>
                  <w:tcW w:w="0" w:type="auto"/>
                </w:tcPr>
                <w:p>
                  <w:pPr>
                    <w:spacing w:after="0"/>
                  </w:pPr>
                  <w:r>
                    <w:t xml:space="preserve">Chivuta</w:t>
                  </w:r>
                </w:p>
              </w:tc>
            </w:tr>
            <w:tr>
              <w:tc>
                <w:tcPr>
                  <w:tcW w:w="0" w:type="auto"/>
                </w:tcPr>
                <w:p>
                  <w:pPr>
                    <w:spacing w:after="0"/>
                  </w:pPr>
                  <w:r>
                    <w:t xml:space="preserve">29.</w:t>
                  </w:r>
                </w:p>
              </w:tc>
              <w:tc>
                <w:tcPr>
                  <w:tcW w:w="0" w:type="auto"/>
                </w:tcPr>
                <w:p>
                  <w:pPr>
                    <w:spacing w:after="0"/>
                  </w:pPr>
                  <w:r>
                    <w:t xml:space="preserve">Kandoje</w:t>
                  </w:r>
                </w:p>
              </w:tc>
            </w:tr>
            <w:tr>
              <w:tc>
                <w:tcPr>
                  <w:tcW w:w="0" w:type="auto"/>
                </w:tcPr>
                <w:p>
                  <w:pPr>
                    <w:spacing w:after="0"/>
                  </w:pPr>
                  <w:r>
                    <w:t xml:space="preserve">30.</w:t>
                  </w:r>
                </w:p>
              </w:tc>
              <w:tc>
                <w:tcPr>
                  <w:tcW w:w="0" w:type="auto"/>
                </w:tcPr>
                <w:p>
                  <w:pPr>
                    <w:spacing w:after="0"/>
                  </w:pPr>
                  <w:r>
                    <w:t xml:space="preserve">Nkundika</w:t>
                  </w:r>
                </w:p>
              </w:tc>
            </w:tr>
            <w:tr>
              <w:tc>
                <w:tcPr>
                  <w:tcW w:w="0" w:type="auto"/>
                </w:tcPr>
                <w:p>
                  <w:pPr>
                    <w:spacing w:after="0"/>
                  </w:pPr>
                  <w:r>
                    <w:t xml:space="preserve">31.</w:t>
                  </w:r>
                </w:p>
              </w:tc>
              <w:tc>
                <w:tcPr>
                  <w:tcW w:w="0" w:type="auto"/>
                </w:tcPr>
                <w:p>
                  <w:pPr>
                    <w:spacing w:after="0"/>
                  </w:pPr>
                  <w:r>
                    <w:t xml:space="preserve">Nkwinda</w:t>
                  </w:r>
                </w:p>
              </w:tc>
            </w:tr>
            <w:tr>
              <w:tc>
                <w:tcPr>
                  <w:tcW w:w="0" w:type="auto"/>
                </w:tcPr>
                <w:p>
                  <w:pPr>
                    <w:spacing w:after="0"/>
                  </w:pPr>
                  <w:r>
                    <w:t xml:space="preserve">32.</w:t>
                  </w:r>
                </w:p>
              </w:tc>
              <w:tc>
                <w:tcPr>
                  <w:tcW w:w="0" w:type="auto"/>
                </w:tcPr>
                <w:p>
                  <w:pPr>
                    <w:spacing w:after="0"/>
                  </w:pPr>
                  <w:r>
                    <w:t xml:space="preserve">Salafosi</w:t>
                  </w:r>
                </w:p>
              </w:tc>
            </w:tr>
            <w:tr>
              <w:tc>
                <w:tcPr>
                  <w:tcW w:w="0" w:type="auto"/>
                </w:tcPr>
                <w:p>
                  <w:pPr>
                    <w:spacing w:after="0"/>
                  </w:pPr>
                  <w:r>
                    <w:t xml:space="preserve">33.</w:t>
                  </w:r>
                </w:p>
              </w:tc>
              <w:tc>
                <w:tcPr>
                  <w:tcW w:w="0" w:type="auto"/>
                </w:tcPr>
                <w:p>
                  <w:pPr>
                    <w:spacing w:after="0"/>
                  </w:pPr>
                  <w:r>
                    <w:t xml:space="preserve">Zalewa (Health Centre)</w:t>
                  </w:r>
                </w:p>
              </w:tc>
            </w:tr>
            <w:tr>
              <w:tc>
                <w:tcPr>
                  <w:tcW w:w="0" w:type="auto"/>
                </w:tcPr>
                <w:p>
                  <w:pPr>
                    <w:spacing w:after="0"/>
                  </w:pPr>
                  <w:r>
                    <w:t xml:space="preserve">34.</w:t>
                  </w:r>
                </w:p>
              </w:tc>
              <w:tc>
                <w:tcPr>
                  <w:tcW w:w="0" w:type="auto"/>
                </w:tcPr>
                <w:p>
                  <w:pPr>
                    <w:spacing w:after="0"/>
                  </w:pPr>
                  <w:r>
                    <w:t xml:space="preserve">Zalewa A</w:t>
                  </w:r>
                </w:p>
              </w:tc>
            </w:tr>
            <w:tr>
              <w:tc>
                <w:tcPr>
                  <w:tcW w:w="0" w:type="auto"/>
                </w:tcPr>
                <w:p>
                  <w:pPr>
                    <w:spacing w:after="0"/>
                  </w:pPr>
                  <w:r>
                    <w:t xml:space="preserve">35.</w:t>
                  </w:r>
                </w:p>
              </w:tc>
              <w:tc>
                <w:tcPr>
                  <w:tcW w:w="0" w:type="auto"/>
                </w:tcPr>
                <w:p>
                  <w:pPr>
                    <w:spacing w:after="0"/>
                  </w:pPr>
                  <w:r>
                    <w:t xml:space="preserve">Zalewa B</w:t>
                  </w:r>
                </w:p>
              </w:tc>
            </w:tr>
            <w:tr>
              <w:tc>
                <w:tcPr>
                  <w:tcW w:w="0" w:type="auto"/>
                </w:tcPr>
                <w:p>
                  <w:pPr>
                    <w:spacing w:after="0"/>
                  </w:pPr>
                  <w:r>
                    <w:t xml:space="preserve">96.</w:t>
                  </w:r>
                </w:p>
              </w:tc>
              <w:tc>
                <w:tcPr>
                  <w:tcW w:w="0" w:type="auto"/>
                </w:tcPr>
                <w:p>
                  <w:pPr>
                    <w:spacing w:after="0"/>
                  </w:pPr>
                  <w:r>
                    <w:t xml:space="preserve">Other (Specify)</w:t>
                  </w:r>
                </w:p>
              </w:tc>
            </w:tr>
          </w:tbl>
          <w:p>
            <w:pPr>
              <w:spacing w:after="0"/>
            </w:pPr>
            <w:r>
              <w:t/>
            </w:r>
          </w:p>
        </w:tc>
      </w:tr>
      <w:tr>
        <w:tc>
          <w:tcPr>
            <w:tcW w:w="902" w:type="dxa"/>
          </w:tcPr>
          <w:p>
            <w:pPr>
              <w:spacing w:after="0"/>
            </w:pPr>
            <w:r>
              <w:rPr>
                <w:sz w:val="20"/>
              </w:rPr>
              <w:t xml:space="preserve">village_other</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[village] = 96</w:t>
              <w:br w:type="textWrapping"/>
            </w:r>
            <w:r>
              <w:rPr>
                <w:rFonts w:ascii="Calibri" w:hAnsi="Calibri" w:eastAsia="Calibri" w:cs="Calibri"/>
                <w:sz w:val="20"/>
              </w:rPr>
              <w:t xml:space="preserve">Please input the name of the village:</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 w:type="dxa"/>
          </w:tcPr>
          <w:p>
            <w:pPr>
              <w:spacing w:after="0"/>
            </w:pPr>
            <w:r>
              <w:rPr>
                <w:sz w:val="20"/>
              </w:rPr>
              <w:t xml:space="preserve">household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Please input a common name for the household.</w:t>
              <w:br w:type="textWrapping"/>
            </w:r>
            <w:r>
              <w:rPr>
                <w:rFonts w:ascii="Calibri" w:hAnsi="Calibri" w:eastAsia="Calibri" w:cs="Calibri"/>
                <w:i w:val="true"/>
                <w:color w:val="706D6C"/>
                <w:sz w:val="16"/>
              </w:rPr>
              <w:t xml:space="preserve">Both you and your partner should input exactly the same name with exactly the same spelling. Be careful here to ensure they are spelled the same.</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 w:type="dxa"/>
          </w:tcPr>
          <w:p>
            <w:pPr>
              <w:spacing w:after="0"/>
            </w:pPr>
            <w:r>
              <w:rPr>
                <w:sz w:val="20"/>
              </w:rPr>
              <w:t xml:space="preserve">hw</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Are you interviewing the Husband or the Wife?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Husband</w:t>
                  </w:r>
                </w:p>
              </w:tc>
            </w:tr>
            <w:tr>
              <w:tc>
                <w:tcPr>
                  <w:tcW w:w="0" w:type="auto"/>
                </w:tcPr>
                <w:p>
                  <w:pPr>
                    <w:spacing w:after="0"/>
                  </w:pPr>
                  <w:r>
                    <w:t xml:space="preserve">2.</w:t>
                  </w:r>
                </w:p>
              </w:tc>
              <w:tc>
                <w:tcPr>
                  <w:tcW w:w="0" w:type="auto"/>
                </w:tcPr>
                <w:p>
                  <w:pPr>
                    <w:spacing w:after="0"/>
                  </w:pPr>
                  <w:r>
                    <w:t xml:space="preserve">Wife</w:t>
                  </w:r>
                </w:p>
              </w:tc>
            </w:tr>
          </w:tbl>
          <w:p>
            <w:pPr>
              <w:spacing w:after="0"/>
            </w:pPr>
            <w:r>
              <w:t/>
            </w:r>
          </w:p>
        </w:tc>
      </w:tr>
      <w:tr>
        <w:tc>
          <w:tcPr>
            <w:tcW w:w="9020" w:type="dxa"/>
            <w:gridSpan w:val="10"/>
          </w:tcPr>
          <w:p>
            <w:pPr>
              <w:spacing w:after="0"/>
            </w:pPr>
            <w:r>
              <w:rPr>
                <w:rFonts w:ascii="Calibri Light" w:hAnsi="Calibri Light" w:eastAsia="Calibri Light" w:cs="Calibri Light"/>
                <w:color w:val="0C4363"/>
                <w:sz w:val="26"/>
              </w:rPr>
              <w:t xml:space="preserve">0.1.0 - Introduction</w:t>
              <w:br w:type="textWrapping"/>
            </w:r>
            <w:r>
              <w:rPr>
                <w:rFonts w:ascii="Calibri" w:hAnsi="Calibri" w:eastAsia="Calibri" w:cs="Calibri"/>
                <w:i w:val="true"/>
                <w:color w:val="706D6C"/>
                <w:sz w:val="16"/>
              </w:rPr>
              <w:t xml:space="preserve">[id] != -99</w:t>
            </w:r>
          </w:p>
        </w:tc>
      </w:tr>
      <w:tr>
        <w:tc>
          <w:tcPr>
            <w:tcW w:w="902" w:type="dxa"/>
          </w:tcPr>
          <w:p>
            <w:pPr>
              <w:spacing w:after="0"/>
            </w:pPr>
            <w:r>
              <w:rPr>
                <w:sz w:val="20"/>
              </w:rPr>
              <w:t xml:space="preserve">intro1a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Are there two people at this household, one man and one woman, who are a couple?</w:t>
              <w:br w:type="textWrapping"/>
            </w:r>
            <w:r>
              <w:rPr>
                <w:rFonts w:ascii="Calibri" w:hAnsi="Calibri" w:eastAsia="Calibri" w:cs="Calibri"/>
                <w:i w:val="true"/>
                <w:color w:val="706D6C"/>
                <w:sz w:val="16"/>
              </w:rPr>
              <w:t xml:space="preserve">They should be married, or cohabitating.</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intro1b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[intro1a] = 1</w:t>
              <w:br w:type="textWrapping"/>
            </w:r>
            <w:r>
              <w:rPr>
                <w:rFonts w:ascii="Calibri" w:hAnsi="Calibri" w:eastAsia="Calibri" w:cs="Calibri"/>
                <w:sz w:val="20"/>
              </w:rPr>
              <w:t xml:space="preserve">Are both respondents between the ages of 18 and 60?</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intro1c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[respondent] = Husband and [intro1b] = 1</w:t>
              <w:br w:type="textWrapping"/>
            </w:r>
            <w:r>
              <w:rPr>
                <w:rFonts w:ascii="Calibri" w:hAnsi="Calibri" w:eastAsia="Calibri" w:cs="Calibri"/>
                <w:sz w:val="20"/>
              </w:rPr>
              <w:t xml:space="preserve">Does the husband have more than one spouse (i.e. polygamous)?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intro2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[intro1b] = 1 and not([intro1c] = 1)</w:t>
              <w:br w:type="textWrapping"/>
            </w:r>
            <w:r>
              <w:rPr>
                <w:rFonts w:ascii="Calibri" w:hAnsi="Calibri" w:eastAsia="Calibri" w:cs="Calibri"/>
                <w:sz w:val="20"/>
              </w:rPr>
              <w:t xml:space="preserve">Are you able to complete the interview with this couple?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intro3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[intro2] = 0</w:t>
              <w:br w:type="textWrapping"/>
            </w:r>
            <w:r>
              <w:rPr>
                <w:rFonts w:ascii="Calibri" w:hAnsi="Calibri" w:eastAsia="Calibri" w:cs="Calibri"/>
                <w:sz w:val="20"/>
              </w:rPr>
              <w:t xml:space="preserve">Why not?</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 w:type="dxa"/>
          </w:tcPr>
          <w:p>
            <w:pPr>
              <w:spacing w:after="0"/>
            </w:pPr>
            <w:r>
              <w:rPr>
                <w:sz w:val="20"/>
              </w:rPr>
              <w:t xml:space="preserve">intro4</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[intro2] = 1</w:t>
              <w:br w:type="textWrapping"/>
            </w:r>
            <w:r>
              <w:rPr>
                <w:rFonts w:ascii="Calibri" w:hAnsi="Calibri" w:eastAsia="Calibri" w:cs="Calibri"/>
                <w:sz w:val="20"/>
              </w:rPr>
              <w:t xml:space="preserve">Thank you for speaking with us. I’d like to start off by introducing myself. I am [surveyor] and I work with researchers from Stanford University in the United States. We are working on a study about budgets of married couples.</w:t>
              <w:br w:type="textWrapping"/>
              <w:br w:type="textWrapping"/>
            </w:r>
            <w:r>
              <w:rPr>
                <w:rFonts w:ascii="Calibri" w:hAnsi="Calibri" w:eastAsia="Calibri" w:cs="Calibri"/>
                <w:sz w:val="20"/>
              </w:rPr>
              <w:t xml:space="preserve">You are invited to take part in this research. Before you decide whether or not to participate in the study, I would like to explain the research briefly and what your participation in the project would entail. Please feel free to ask questions if there is anything that you do not understand. </w:t>
              <w:br w:type="textWrapping"/>
              <w:br w:type="textWrapping"/>
            </w:r>
            <w:r>
              <w:rPr>
                <w:rFonts w:ascii="Calibri" w:hAnsi="Calibri" w:eastAsia="Calibri" w:cs="Calibri"/>
                <w:sz w:val="20"/>
              </w:rPr>
              <w:t xml:space="preserve">If you agree to participate in the study, I will ask you some questions about how you and your [spouse] handle the household budget and write down your responses.</w:t>
              <w:br w:type="textWrapping"/>
              <w:br w:type="textWrapping"/>
            </w:r>
            <w:r>
              <w:rPr>
                <w:rFonts w:ascii="Calibri" w:hAnsi="Calibri" w:eastAsia="Calibri" w:cs="Calibri"/>
                <w:sz w:val="20"/>
              </w:rPr>
              <w:t xml:space="preserve">We will also play a few different games with each of you. I will explain what these are later if you choose to participate. For these games, and for the questions that accompany them, we need to speak with each of you one-on-one, separate from the other.</w:t>
              <w:br w:type="textWrapping"/>
              <w:br w:type="textWrapping"/>
            </w:r>
            <w:r>
              <w:rPr>
                <w:rFonts w:ascii="Calibri" w:hAnsi="Calibri" w:eastAsia="Calibri" w:cs="Calibri"/>
                <w:sz w:val="20"/>
              </w:rPr>
              <w:t xml:space="preserve">TO [respondent]: I would like to start with you, if that is possible. Is there some place where we can speak that would be very private (so that nobody can overhear us)?</w:t>
            </w:r>
          </w:p>
        </w:tc>
      </w:tr>
      <w:tr>
        <w:tc>
          <w:tcPr>
            <w:tcW w:w="902" w:type="dxa"/>
          </w:tcPr>
          <w:p>
            <w:pPr>
              <w:spacing w:after="0"/>
            </w:pPr>
            <w:r>
              <w:rPr>
                <w:sz w:val="20"/>
              </w:rPr>
              <w:t xml:space="preserve">intro5</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[intro2] = 1</w:t>
              <w:br w:type="textWrapping"/>
            </w:r>
            <w:r>
              <w:rPr>
                <w:rFonts w:ascii="Calibri" w:hAnsi="Calibri" w:eastAsia="Calibri" w:cs="Calibri"/>
                <w:sz w:val="20"/>
              </w:rPr>
              <w:t xml:space="preserve">Please move to an area that is completely separate from your partner. Neither husband nor wife should be able to even hear the other talk.</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0.1.0 - Introduction</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0.0.0 - Setup Module</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1.0.0 - Consent</w:t>
              <w:br w:type="textWrapping"/>
            </w:r>
            <w:r>
              <w:rPr>
                <w:rFonts w:ascii="Calibri" w:hAnsi="Calibri" w:eastAsia="Calibri" w:cs="Calibri"/>
                <w:i w:val="true"/>
                <w:color w:val="706D6C"/>
                <w:sz w:val="16"/>
              </w:rPr>
              <w:t xml:space="preserve">[intro2] = 1</w:t>
            </w:r>
          </w:p>
        </w:tc>
      </w:tr>
      <w:tr>
        <w:tc>
          <w:tcPr>
            <w:tcW w:w="902" w:type="dxa"/>
          </w:tcPr>
          <w:p>
            <w:pPr>
              <w:spacing w:after="0"/>
            </w:pPr>
            <w:r>
              <w:rPr>
                <w:sz w:val="20"/>
              </w:rPr>
              <w:t xml:space="preserve">cnote1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[respondent] = Husband or [experiment] = 2</w:t>
              <w:br w:type="textWrapping"/>
            </w:r>
            <w:r>
              <w:rPr>
                <w:rFonts w:ascii="Calibri" w:hAnsi="Calibri" w:eastAsia="Calibri" w:cs="Calibri"/>
                <w:sz w:val="20"/>
              </w:rPr>
              <w:t xml:space="preserve">Thank you for speaking with us. I’d like to start off by introducing myself. I am [surveyor] and I work with researchers from Stanford University in the United States. We are working on a study about budgets of married couples. You are invited to take part in this research.</w:t>
              <w:br w:type="textWrapping"/>
              <w:br w:type="textWrapping"/>
            </w:r>
            <w:r>
              <w:rPr>
                <w:rFonts w:ascii="Calibri" w:hAnsi="Calibri" w:eastAsia="Calibri" w:cs="Calibri"/>
                <w:sz w:val="20"/>
              </w:rPr>
              <w:t xml:space="preserve">Before you decide whether or not to participate in the study, I would like to explain the research briefly and what your participation in the project would entail. Please feel free to ask questions if there is anything that you do not understand. </w:t>
              <w:br w:type="textWrapping"/>
              <w:br w:type="textWrapping"/>
            </w:r>
            <w:r>
              <w:rPr>
                <w:rFonts w:ascii="Calibri" w:hAnsi="Calibri" w:eastAsia="Calibri" w:cs="Calibri"/>
                <w:sz w:val="20"/>
              </w:rPr>
              <w:t xml:space="preserve">If you agree to participate in the study, I will ask you some questions about how your household handles its budget and write down your responses. After we have finished with the questions, I will provide you with participation funds of [funds]mk to facilitate your participation in a short game. I will explain how this game will work when we get to that part of the survey.</w:t>
              <w:br w:type="textWrapping"/>
              <w:br w:type="textWrapping"/>
            </w:r>
            <w:r>
              <w:rPr>
                <w:rFonts w:ascii="Calibri" w:hAnsi="Calibri" w:eastAsia="Calibri" w:cs="Calibri"/>
                <w:sz w:val="20"/>
              </w:rPr>
              <w:t xml:space="preserve">Everything that you say to us is confidential and will only be shared confidentially, without your name, or the name of anyone else in your household, mentioned. I will not tell anyone that you talked to me. </w:t>
              <w:br w:type="textWrapping"/>
              <w:br w:type="textWrapping"/>
            </w:r>
            <w:r>
              <w:rPr>
                <w:rFonts w:ascii="Calibri" w:hAnsi="Calibri" w:eastAsia="Calibri" w:cs="Calibri"/>
                <w:sz w:val="20"/>
              </w:rPr>
              <w:t xml:space="preserve">The whole survey should take approximately 50 minutes. We do not expect that there will be any risks or discomforts to you if you decide to participate in this study. We hope that your responses will help us better understand how households in Malawi handle tight budgets. This may help organizations that provide services to households in the future.</w:t>
              <w:br w:type="textWrapping"/>
              <w:br w:type="textWrapping"/>
            </w:r>
            <w:r>
              <w:rPr>
                <w:rFonts w:ascii="Calibri" w:hAnsi="Calibri" w:eastAsia="Calibri" w:cs="Calibri"/>
                <w:sz w:val="20"/>
              </w:rPr>
              <w:t xml:space="preserve">Participation in this study is voluntary. If you have any problems, or if you feel uncomfortable answering any question, you should feel free to stop talking with me at any time. If you have any questions about this research, please contact the field supervisor Dominic Amos: +265 884 02 62 13.</w:t>
              <w:br w:type="textWrapping"/>
              <w:br w:type="textWrapping"/>
            </w:r>
            <w:r>
              <w:rPr>
                <w:rFonts w:ascii="Calibri" w:hAnsi="Calibri" w:eastAsia="Calibri" w:cs="Calibri"/>
                <w:sz w:val="20"/>
              </w:rPr>
              <w:t xml:space="preserve">Finally, your decision to participate or not participate will not have any effect on you in the future. There is no risk, inconvenience or benefits for you in the future if you decide to participate in the study. We cannot and do not guarantee or promise that you will receive any benefits from this study.</w:t>
              <w:br w:type="textWrapping"/>
              <w:br w:type="textWrapping"/>
            </w:r>
            <w:r>
              <w:rPr>
                <w:rFonts w:ascii="Calibri" w:hAnsi="Calibri" w:eastAsia="Calibri" w:cs="Calibri"/>
                <w:sz w:val="20"/>
              </w:rPr>
              <w:t xml:space="preserve">If you have any questions, you can ask me now. For guidance on reporting any matters that you perceive as violation of any of your rights as a participant and for guidance on any issue related to the research, please contact:</w:t>
              <w:br w:type="textWrapping"/>
              <w:br w:type="textWrapping"/>
            </w:r>
            <w:r>
              <w:rPr>
                <w:rFonts w:ascii="Calibri" w:hAnsi="Calibri" w:eastAsia="Calibri" w:cs="Calibri"/>
                <w:sz w:val="20"/>
              </w:rPr>
              <w:t xml:space="preserve">National Committee on Research in the Social Sciences and Humanities (NCRSH)</w:t>
              <w:br w:type="textWrapping"/>
              <w:br w:type="textWrapping"/>
            </w:r>
            <w:r>
              <w:rPr>
                <w:rFonts w:ascii="Calibri" w:hAnsi="Calibri" w:eastAsia="Calibri" w:cs="Calibri"/>
                <w:sz w:val="20"/>
              </w:rPr>
              <w:t xml:space="preserve">National Commission for Science and Technology (NCST)</w:t>
              <w:br w:type="textWrapping"/>
              <w:br w:type="textWrapping"/>
            </w:r>
            <w:r>
              <w:rPr>
                <w:rFonts w:ascii="Calibri" w:hAnsi="Calibri" w:eastAsia="Calibri" w:cs="Calibri"/>
                <w:sz w:val="20"/>
              </w:rPr>
              <w:t xml:space="preserve">1st Floor Lingadzi House, Robert Mugabe Crescent, Private Bag B303,</w:t>
              <w:br w:type="textWrapping"/>
              <w:br w:type="textWrapping"/>
            </w:r>
            <w:r>
              <w:rPr>
                <w:rFonts w:ascii="Calibri" w:hAnsi="Calibri" w:eastAsia="Calibri" w:cs="Calibri"/>
                <w:sz w:val="20"/>
              </w:rPr>
              <w:t xml:space="preserve">Lilongwe 3, Malawi.</w:t>
              <w:br w:type="textWrapping"/>
              <w:br w:type="textWrapping"/>
            </w:r>
            <w:r>
              <w:rPr>
                <w:rFonts w:ascii="Calibri" w:hAnsi="Calibri" w:eastAsia="Calibri" w:cs="Calibri"/>
                <w:sz w:val="20"/>
              </w:rPr>
              <w:t xml:space="preserve">+265 1 771 550, +265 1 774 189, +265 1 774 869</w:t>
              <w:br w:type="textWrapping"/>
              <w:br w:type="textWrapping"/>
            </w:r>
            <w:r>
              <w:rPr>
                <w:rFonts w:ascii="Calibri" w:hAnsi="Calibri" w:eastAsia="Calibri" w:cs="Calibri"/>
                <w:sz w:val="20"/>
              </w:rPr>
              <w:t xml:space="preserve">infor@ncst.mw, directorgeneral@ncst.mw, ncrsh@ncst.mw</w:t>
              <w:br w:type="textWrapping"/>
              <w:br w:type="textWrapping"/>
            </w:r>
            <w:r>
              <w:rPr>
                <w:rFonts w:ascii="Calibri" w:hAnsi="Calibri" w:eastAsia="Calibri" w:cs="Calibri"/>
                <w:sz w:val="20"/>
              </w:rPr>
              <w:t xml:space="preserve">You can also contact they field supervisor, Dominic Amos, at +265 884 02 62 13, and I can put you in contact with the same committee at Stanford University.</w:t>
            </w:r>
          </w:p>
        </w:tc>
      </w:tr>
      <w:tr>
        <w:tc>
          <w:tcPr>
            <w:tcW w:w="902" w:type="dxa"/>
          </w:tcPr>
          <w:p>
            <w:pPr>
              <w:spacing w:after="0"/>
            </w:pPr>
            <w:r>
              <w:rPr>
                <w:sz w:val="20"/>
              </w:rPr>
              <w:t xml:space="preserve">cnote2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[respondent] = Wife and [experiment] = 1</w:t>
              <w:br w:type="textWrapping"/>
            </w:r>
            <w:r>
              <w:rPr>
                <w:rFonts w:ascii="Calibri" w:hAnsi="Calibri" w:eastAsia="Calibri" w:cs="Calibri"/>
                <w:sz w:val="20"/>
              </w:rPr>
              <w:t xml:space="preserve">Thank you for speaking with us. I’d like to start off by introducing myself. I am [surveyor] and I work with researchers from Stanford University in the United States. We are working on a study about budgets of married couples. You are invited to take part in this research.</w:t>
              <w:br w:type="textWrapping"/>
              <w:br w:type="textWrapping"/>
            </w:r>
            <w:r>
              <w:rPr>
                <w:rFonts w:ascii="Calibri" w:hAnsi="Calibri" w:eastAsia="Calibri" w:cs="Calibri"/>
                <w:sz w:val="20"/>
              </w:rPr>
              <w:t xml:space="preserve">Before you decide whether or not to participate in the study, I would like to explain the research briefly and what your participation in the project would entail. Please feel free to ask questions if there is anything that you do not understand. </w:t>
              <w:br w:type="textWrapping"/>
              <w:br w:type="textWrapping"/>
            </w:r>
            <w:r>
              <w:rPr>
                <w:rFonts w:ascii="Calibri" w:hAnsi="Calibri" w:eastAsia="Calibri" w:cs="Calibri"/>
                <w:sz w:val="20"/>
              </w:rPr>
              <w:t xml:space="preserve">If you agree to participate in the study, I will ask you some questions about how your household handles its budget and write down your responses. After we have finished with the questions, I will provide you with participation funds of [funds]mk.</w:t>
              <w:br w:type="textWrapping"/>
              <w:br w:type="textWrapping"/>
            </w:r>
            <w:r>
              <w:rPr>
                <w:rFonts w:ascii="Calibri" w:hAnsi="Calibri" w:eastAsia="Calibri" w:cs="Calibri"/>
                <w:sz w:val="20"/>
              </w:rPr>
              <w:t xml:space="preserve">Everything that you say to us is confidential and will only be shared confidentially, without your name, or the name of anyone else in your household, mentioned. I will not tell anyone that you talked to me. </w:t>
              <w:br w:type="textWrapping"/>
              <w:br w:type="textWrapping"/>
            </w:r>
            <w:r>
              <w:rPr>
                <w:rFonts w:ascii="Calibri" w:hAnsi="Calibri" w:eastAsia="Calibri" w:cs="Calibri"/>
                <w:sz w:val="20"/>
              </w:rPr>
              <w:t xml:space="preserve">The whole survey should take approximately 50 minutes. We do not expect that there will be any risks or discomforts to you if you decide to participate in this study. We hope that your responses will help us better understand how households in Malawi handle tight budgets. This may help organizations that provide services to households in the future.</w:t>
              <w:br w:type="textWrapping"/>
              <w:br w:type="textWrapping"/>
            </w:r>
            <w:r>
              <w:rPr>
                <w:rFonts w:ascii="Calibri" w:hAnsi="Calibri" w:eastAsia="Calibri" w:cs="Calibri"/>
                <w:sz w:val="20"/>
              </w:rPr>
              <w:t xml:space="preserve">Participation in this study is voluntary. If you have any problems, or if you feel uncomfortable answering any question, you should feel free to stop talking with me at any time. If you have any questions about this research, please contact the field supervisor Dominic Amos: +265 884 02 62 13.</w:t>
              <w:br w:type="textWrapping"/>
              <w:br w:type="textWrapping"/>
            </w:r>
            <w:r>
              <w:rPr>
                <w:rFonts w:ascii="Calibri" w:hAnsi="Calibri" w:eastAsia="Calibri" w:cs="Calibri"/>
                <w:sz w:val="20"/>
              </w:rPr>
              <w:t xml:space="preserve">Finally, your decision to participate or not participate will not have any effect on you in the future. There is no risk, inconvenience or benefits for you in the future if you decide to participate in the study. We cannot and do not guarantee or promise that you will receive any benefits from this study.</w:t>
              <w:br w:type="textWrapping"/>
              <w:br w:type="textWrapping"/>
            </w:r>
            <w:r>
              <w:rPr>
                <w:rFonts w:ascii="Calibri" w:hAnsi="Calibri" w:eastAsia="Calibri" w:cs="Calibri"/>
                <w:sz w:val="20"/>
              </w:rPr>
              <w:t xml:space="preserve">If you have any questions, you can ask me now. For guidance on reporting any matters that you perceive as violation of any of your rights as a participant and for guidance on any issue related to the research, please contact:</w:t>
              <w:br w:type="textWrapping"/>
              <w:br w:type="textWrapping"/>
            </w:r>
            <w:r>
              <w:rPr>
                <w:rFonts w:ascii="Calibri" w:hAnsi="Calibri" w:eastAsia="Calibri" w:cs="Calibri"/>
                <w:sz w:val="20"/>
              </w:rPr>
              <w:t xml:space="preserve">National Committee on Research in the Social Sciences and Humanities (NCRSH)</w:t>
              <w:br w:type="textWrapping"/>
              <w:br w:type="textWrapping"/>
            </w:r>
            <w:r>
              <w:rPr>
                <w:rFonts w:ascii="Calibri" w:hAnsi="Calibri" w:eastAsia="Calibri" w:cs="Calibri"/>
                <w:sz w:val="20"/>
              </w:rPr>
              <w:t xml:space="preserve">National Commission for Science and Technology (NCST)</w:t>
              <w:br w:type="textWrapping"/>
              <w:br w:type="textWrapping"/>
            </w:r>
            <w:r>
              <w:rPr>
                <w:rFonts w:ascii="Calibri" w:hAnsi="Calibri" w:eastAsia="Calibri" w:cs="Calibri"/>
                <w:sz w:val="20"/>
              </w:rPr>
              <w:t xml:space="preserve">1st Floor Lingadzi House, Robert Mugabe Crescent, Private Bag B303,</w:t>
              <w:br w:type="textWrapping"/>
              <w:br w:type="textWrapping"/>
            </w:r>
            <w:r>
              <w:rPr>
                <w:rFonts w:ascii="Calibri" w:hAnsi="Calibri" w:eastAsia="Calibri" w:cs="Calibri"/>
                <w:sz w:val="20"/>
              </w:rPr>
              <w:t xml:space="preserve">Lilongwe 3, Malawi.</w:t>
              <w:br w:type="textWrapping"/>
              <w:br w:type="textWrapping"/>
            </w:r>
            <w:r>
              <w:rPr>
                <w:rFonts w:ascii="Calibri" w:hAnsi="Calibri" w:eastAsia="Calibri" w:cs="Calibri"/>
                <w:sz w:val="20"/>
              </w:rPr>
              <w:t xml:space="preserve">+265 1 771 550, +265 1 774 189, +265 1 774 869</w:t>
              <w:br w:type="textWrapping"/>
              <w:br w:type="textWrapping"/>
            </w:r>
            <w:r>
              <w:rPr>
                <w:rFonts w:ascii="Calibri" w:hAnsi="Calibri" w:eastAsia="Calibri" w:cs="Calibri"/>
                <w:sz w:val="20"/>
              </w:rPr>
              <w:t xml:space="preserve">infor@ncst.mw, directorgeneral@ncst.mw, ncrsh@ncst.mw</w:t>
              <w:br w:type="textWrapping"/>
              <w:br w:type="textWrapping"/>
            </w:r>
            <w:r>
              <w:rPr>
                <w:rFonts w:ascii="Calibri" w:hAnsi="Calibri" w:eastAsia="Calibri" w:cs="Calibri"/>
                <w:sz w:val="20"/>
              </w:rPr>
              <w:t xml:space="preserve">You can also contact they field supervisor, Dominic Amos, at +265 884 02 62 13, and I can put you in contact with the same committee at Stanford University.</w:t>
            </w:r>
          </w:p>
        </w:tc>
      </w:tr>
      <w:tr>
        <w:tc>
          <w:tcPr>
            <w:tcW w:w="902" w:type="dxa"/>
          </w:tcPr>
          <w:p>
            <w:pPr>
              <w:spacing w:after="0"/>
            </w:pPr>
            <w:r>
              <w:rPr>
                <w:sz w:val="20"/>
              </w:rPr>
              <w:t xml:space="preserve">consent1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have any questions?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consent2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Would you like to participate in this study?</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cnote3</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[intro2] = 1 and [consent2] = 0</w:t>
              <w:br w:type="textWrapping"/>
            </w:r>
            <w:r>
              <w:rPr>
                <w:rFonts w:ascii="Calibri" w:hAnsi="Calibri" w:eastAsia="Calibri" w:cs="Calibri"/>
                <w:sz w:val="20"/>
              </w:rPr>
              <w:t xml:space="preserve">Thank you for your time. I just need to finalize something with your [spouse], and then we will be finished.</w:t>
              <w:br w:type="textWrapping"/>
            </w:r>
            <w:r>
              <w:rPr>
                <w:rFonts w:ascii="Calibri" w:hAnsi="Calibri" w:eastAsia="Calibri" w:cs="Calibri"/>
                <w:i w:val="true"/>
                <w:color w:val="706D6C"/>
                <w:sz w:val="16"/>
              </w:rPr>
              <w:t xml:space="preserve">Please excuse the [respondent] and bring their [spouse] back to finalize the games that were played with them.</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1.0.0 - Consent</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2.0.0 - Module A: Personal and Household Information</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an1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To start, I would like to ask you for some basic information about you and your household.</w:t>
            </w:r>
          </w:p>
        </w:tc>
      </w:tr>
      <w:tr>
        <w:tc>
          <w:tcPr>
            <w:tcW w:w="902" w:type="dxa"/>
          </w:tcPr>
          <w:p>
            <w:pPr>
              <w:spacing w:after="0"/>
            </w:pPr>
            <w:r>
              <w:rPr>
                <w:sz w:val="20"/>
              </w:rPr>
              <w:t xml:space="preserve">a1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What is your name?</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 w:type="dxa"/>
          </w:tcPr>
          <w:p>
            <w:pPr>
              <w:spacing w:after="0"/>
            </w:pPr>
            <w:r>
              <w:rPr>
                <w:sz w:val="20"/>
              </w:rPr>
              <w:t xml:space="preserve">a2a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[respondent] = Husband</w:t>
              <w:br w:type="textWrapping"/>
            </w:r>
            <w:r>
              <w:rPr>
                <w:rFonts w:ascii="Calibri" w:hAnsi="Calibri" w:eastAsia="Calibri" w:cs="Calibri"/>
                <w:sz w:val="20"/>
              </w:rPr>
              <w:t xml:space="preserve">Is there a mobile number you can be reached at?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a2b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[respondent] = Husband and [a2a] = 1</w:t>
              <w:br w:type="textWrapping"/>
            </w:r>
            <w:r>
              <w:rPr>
                <w:rFonts w:ascii="Calibri" w:hAnsi="Calibri" w:eastAsia="Calibri" w:cs="Calibri"/>
                <w:sz w:val="20"/>
              </w:rPr>
              <w:t xml:space="preserve">What is your mobile phone number?</w:t>
              <w:br w:type="textWrapping"/>
            </w:r>
            <w:r>
              <w:rPr>
                <w:rFonts w:ascii="Calibri" w:hAnsi="Calibri" w:eastAsia="Calibri" w:cs="Calibri"/>
                <w:i w:val="true"/>
                <w:color w:val="706D6C"/>
                <w:sz w:val="16"/>
              </w:rPr>
              <w:t xml:space="preserve">Must be between 880000000 and 999999999. Omit the '0' at the beginning of the number.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1128"/>
              <w:gridCol w:w="1128"/>
              <w:gridCol w:w="1128"/>
              <w:gridCol w:w="1128"/>
              <w:gridCol w:w="1128"/>
              <w:gridCol w:w="1128"/>
              <w:gridCol w:w="1128"/>
              <w:gridCol w:w="1128"/>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What is your age in years?</w:t>
              <w:br w:type="textWrapping"/>
            </w:r>
            <w:r>
              <w:rPr>
                <w:rFonts w:ascii="Calibri" w:hAnsi="Calibri" w:eastAsia="Calibri" w:cs="Calibri"/>
                <w:i w:val="true"/>
                <w:color w:val="706D6C"/>
                <w:sz w:val="16"/>
              </w:rPr>
              <w:t xml:space="preserve">Must be between 18 and 60.</w:t>
              <w:br w:type="textWrapping"/>
            </w:r>
            <w:r>
              <w:rPr>
                <w:rFonts w:ascii="Calibri" w:hAnsi="Calibri" w:eastAsia="Calibri" w:cs="Calibri"/>
                <w:i w:val="true"/>
                <w:color w:val="706D6C"/>
                <w:sz w:val="16"/>
              </w:rPr>
              <w:t xml:space="preserve">If unknown,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 = -99</w:t>
              <w:br w:type="textWrapping"/>
            </w:r>
            <w:r>
              <w:rPr>
                <w:rFonts w:ascii="Calibri" w:hAnsi="Calibri" w:eastAsia="Calibri" w:cs="Calibri"/>
                <w:sz w:val="20"/>
              </w:rPr>
              <w:t xml:space="preserve">In what year were you born?</w:t>
              <w:br w:type="textWrapping"/>
            </w:r>
            <w:r>
              <w:rPr>
                <w:rFonts w:ascii="Calibri" w:hAnsi="Calibri" w:eastAsia="Calibri" w:cs="Calibri"/>
                <w:i w:val="true"/>
                <w:color w:val="706D6C"/>
                <w:sz w:val="16"/>
              </w:rPr>
              <w:t xml:space="preserve">Must be between 1957 and 2001.</w:t>
              <w:br w:type="textWrapping"/>
            </w:r>
            <w:r>
              <w:rPr>
                <w:rFonts w:ascii="Calibri" w:hAnsi="Calibri" w:eastAsia="Calibri" w:cs="Calibri"/>
                <w:i w:val="true"/>
                <w:color w:val="706D6C"/>
                <w:sz w:val="16"/>
              </w:rPr>
              <w:t xml:space="preserve">If unknown,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2256"/>
              <w:gridCol w:w="2256"/>
              <w:gridCol w:w="2256"/>
              <w:gridCol w:w="2256"/>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What is the highest level of education you have achieved</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Standard 1</w:t>
                  </w:r>
                </w:p>
              </w:tc>
            </w:tr>
            <w:tr>
              <w:tc>
                <w:tcPr>
                  <w:tcW w:w="0" w:type="auto"/>
                </w:tcPr>
                <w:p>
                  <w:pPr>
                    <w:spacing w:after="0"/>
                  </w:pPr>
                  <w:r>
                    <w:t xml:space="preserve">2.</w:t>
                  </w:r>
                </w:p>
              </w:tc>
              <w:tc>
                <w:tcPr>
                  <w:tcW w:w="0" w:type="auto"/>
                </w:tcPr>
                <w:p>
                  <w:pPr>
                    <w:spacing w:after="0"/>
                  </w:pPr>
                  <w:r>
                    <w:t xml:space="preserve">Standard 2</w:t>
                  </w:r>
                </w:p>
              </w:tc>
            </w:tr>
            <w:tr>
              <w:tc>
                <w:tcPr>
                  <w:tcW w:w="0" w:type="auto"/>
                </w:tcPr>
                <w:p>
                  <w:pPr>
                    <w:spacing w:after="0"/>
                  </w:pPr>
                  <w:r>
                    <w:t xml:space="preserve">3.</w:t>
                  </w:r>
                </w:p>
              </w:tc>
              <w:tc>
                <w:tcPr>
                  <w:tcW w:w="0" w:type="auto"/>
                </w:tcPr>
                <w:p>
                  <w:pPr>
                    <w:spacing w:after="0"/>
                  </w:pPr>
                  <w:r>
                    <w:t xml:space="preserve">Standard 3</w:t>
                  </w:r>
                </w:p>
              </w:tc>
            </w:tr>
            <w:tr>
              <w:tc>
                <w:tcPr>
                  <w:tcW w:w="0" w:type="auto"/>
                </w:tcPr>
                <w:p>
                  <w:pPr>
                    <w:spacing w:after="0"/>
                  </w:pPr>
                  <w:r>
                    <w:t xml:space="preserve">4.</w:t>
                  </w:r>
                </w:p>
              </w:tc>
              <w:tc>
                <w:tcPr>
                  <w:tcW w:w="0" w:type="auto"/>
                </w:tcPr>
                <w:p>
                  <w:pPr>
                    <w:spacing w:after="0"/>
                  </w:pPr>
                  <w:r>
                    <w:t xml:space="preserve">Standard 4</w:t>
                  </w:r>
                </w:p>
              </w:tc>
            </w:tr>
            <w:tr>
              <w:tc>
                <w:tcPr>
                  <w:tcW w:w="0" w:type="auto"/>
                </w:tcPr>
                <w:p>
                  <w:pPr>
                    <w:spacing w:after="0"/>
                  </w:pPr>
                  <w:r>
                    <w:t xml:space="preserve">5.</w:t>
                  </w:r>
                </w:p>
              </w:tc>
              <w:tc>
                <w:tcPr>
                  <w:tcW w:w="0" w:type="auto"/>
                </w:tcPr>
                <w:p>
                  <w:pPr>
                    <w:spacing w:after="0"/>
                  </w:pPr>
                  <w:r>
                    <w:t xml:space="preserve">Standard 5</w:t>
                  </w:r>
                </w:p>
              </w:tc>
            </w:tr>
            <w:tr>
              <w:tc>
                <w:tcPr>
                  <w:tcW w:w="0" w:type="auto"/>
                </w:tcPr>
                <w:p>
                  <w:pPr>
                    <w:spacing w:after="0"/>
                  </w:pPr>
                  <w:r>
                    <w:t xml:space="preserve">6.</w:t>
                  </w:r>
                </w:p>
              </w:tc>
              <w:tc>
                <w:tcPr>
                  <w:tcW w:w="0" w:type="auto"/>
                </w:tcPr>
                <w:p>
                  <w:pPr>
                    <w:spacing w:after="0"/>
                  </w:pPr>
                  <w:r>
                    <w:t xml:space="preserve">Standard 6</w:t>
                  </w:r>
                </w:p>
              </w:tc>
            </w:tr>
            <w:tr>
              <w:tc>
                <w:tcPr>
                  <w:tcW w:w="0" w:type="auto"/>
                </w:tcPr>
                <w:p>
                  <w:pPr>
                    <w:spacing w:after="0"/>
                  </w:pPr>
                  <w:r>
                    <w:t xml:space="preserve">7.</w:t>
                  </w:r>
                </w:p>
              </w:tc>
              <w:tc>
                <w:tcPr>
                  <w:tcW w:w="0" w:type="auto"/>
                </w:tcPr>
                <w:p>
                  <w:pPr>
                    <w:spacing w:after="0"/>
                  </w:pPr>
                  <w:r>
                    <w:t xml:space="preserve">Standard 7</w:t>
                  </w:r>
                </w:p>
              </w:tc>
            </w:tr>
            <w:tr>
              <w:tc>
                <w:tcPr>
                  <w:tcW w:w="0" w:type="auto"/>
                </w:tcPr>
                <w:p>
                  <w:pPr>
                    <w:spacing w:after="0"/>
                  </w:pPr>
                  <w:r>
                    <w:t xml:space="preserve">8.</w:t>
                  </w:r>
                </w:p>
              </w:tc>
              <w:tc>
                <w:tcPr>
                  <w:tcW w:w="0" w:type="auto"/>
                </w:tcPr>
                <w:p>
                  <w:pPr>
                    <w:spacing w:after="0"/>
                  </w:pPr>
                  <w:r>
                    <w:t xml:space="preserve">Standard 8</w:t>
                  </w:r>
                </w:p>
              </w:tc>
            </w:tr>
            <w:tr>
              <w:tc>
                <w:tcPr>
                  <w:tcW w:w="0" w:type="auto"/>
                </w:tcPr>
                <w:p>
                  <w:pPr>
                    <w:spacing w:after="0"/>
                  </w:pPr>
                  <w:r>
                    <w:t xml:space="preserve">9.</w:t>
                  </w:r>
                </w:p>
              </w:tc>
              <w:tc>
                <w:tcPr>
                  <w:tcW w:w="0" w:type="auto"/>
                </w:tcPr>
                <w:p>
                  <w:pPr>
                    <w:spacing w:after="0"/>
                  </w:pPr>
                  <w:r>
                    <w:t xml:space="preserve">Form 1</w:t>
                  </w:r>
                </w:p>
              </w:tc>
            </w:tr>
            <w:tr>
              <w:tc>
                <w:tcPr>
                  <w:tcW w:w="0" w:type="auto"/>
                </w:tcPr>
                <w:p>
                  <w:pPr>
                    <w:spacing w:after="0"/>
                  </w:pPr>
                  <w:r>
                    <w:t xml:space="preserve">10.</w:t>
                  </w:r>
                </w:p>
              </w:tc>
              <w:tc>
                <w:tcPr>
                  <w:tcW w:w="0" w:type="auto"/>
                </w:tcPr>
                <w:p>
                  <w:pPr>
                    <w:spacing w:after="0"/>
                  </w:pPr>
                  <w:r>
                    <w:t xml:space="preserve">Form 2</w:t>
                  </w:r>
                </w:p>
              </w:tc>
            </w:tr>
            <w:tr>
              <w:tc>
                <w:tcPr>
                  <w:tcW w:w="0" w:type="auto"/>
                </w:tcPr>
                <w:p>
                  <w:pPr>
                    <w:spacing w:after="0"/>
                  </w:pPr>
                  <w:r>
                    <w:t xml:space="preserve">11.</w:t>
                  </w:r>
                </w:p>
              </w:tc>
              <w:tc>
                <w:tcPr>
                  <w:tcW w:w="0" w:type="auto"/>
                </w:tcPr>
                <w:p>
                  <w:pPr>
                    <w:spacing w:after="0"/>
                  </w:pPr>
                  <w:r>
                    <w:t xml:space="preserve">Form 3</w:t>
                  </w:r>
                </w:p>
              </w:tc>
            </w:tr>
            <w:tr>
              <w:tc>
                <w:tcPr>
                  <w:tcW w:w="0" w:type="auto"/>
                </w:tcPr>
                <w:p>
                  <w:pPr>
                    <w:spacing w:after="0"/>
                  </w:pPr>
                  <w:r>
                    <w:t xml:space="preserve">12.</w:t>
                  </w:r>
                </w:p>
              </w:tc>
              <w:tc>
                <w:tcPr>
                  <w:tcW w:w="0" w:type="auto"/>
                </w:tcPr>
                <w:p>
                  <w:pPr>
                    <w:spacing w:after="0"/>
                  </w:pPr>
                  <w:r>
                    <w:t xml:space="preserve">Form 4</w:t>
                  </w:r>
                </w:p>
              </w:tc>
            </w:tr>
            <w:tr>
              <w:tc>
                <w:tcPr>
                  <w:tcW w:w="0" w:type="auto"/>
                </w:tcPr>
                <w:p>
                  <w:pPr>
                    <w:spacing w:after="0"/>
                  </w:pPr>
                  <w:r>
                    <w:t xml:space="preserve">13.</w:t>
                  </w:r>
                </w:p>
              </w:tc>
              <w:tc>
                <w:tcPr>
                  <w:tcW w:w="0" w:type="auto"/>
                </w:tcPr>
                <w:p>
                  <w:pPr>
                    <w:spacing w:after="0"/>
                  </w:pPr>
                  <w:r>
                    <w:t xml:space="preserve">Some college/vocational</w:t>
                  </w:r>
                </w:p>
              </w:tc>
            </w:tr>
            <w:tr>
              <w:tc>
                <w:tcPr>
                  <w:tcW w:w="0" w:type="auto"/>
                </w:tcPr>
                <w:p>
                  <w:pPr>
                    <w:spacing w:after="0"/>
                  </w:pPr>
                  <w:r>
                    <w:t xml:space="preserve">14.</w:t>
                  </w:r>
                </w:p>
              </w:tc>
              <w:tc>
                <w:tcPr>
                  <w:tcW w:w="0" w:type="auto"/>
                </w:tcPr>
                <w:p>
                  <w:pPr>
                    <w:spacing w:after="0"/>
                  </w:pPr>
                  <w:r>
                    <w:t xml:space="preserve">Completed college/vocational</w:t>
                  </w:r>
                </w:p>
              </w:tc>
            </w:tr>
            <w:tr>
              <w:tc>
                <w:tcPr>
                  <w:tcW w:w="0" w:type="auto"/>
                </w:tcPr>
                <w:p>
                  <w:pPr>
                    <w:spacing w:after="0"/>
                  </w:pPr>
                  <w:r>
                    <w:t xml:space="preserve">15.</w:t>
                  </w:r>
                </w:p>
              </w:tc>
              <w:tc>
                <w:tcPr>
                  <w:tcW w:w="0" w:type="auto"/>
                </w:tcPr>
                <w:p>
                  <w:pPr>
                    <w:spacing w:after="0"/>
                  </w:pPr>
                  <w:r>
                    <w:t xml:space="preserve">Some university (undergraduate)</w:t>
                  </w:r>
                </w:p>
              </w:tc>
            </w:tr>
            <w:tr>
              <w:tc>
                <w:tcPr>
                  <w:tcW w:w="0" w:type="auto"/>
                </w:tcPr>
                <w:p>
                  <w:pPr>
                    <w:spacing w:after="0"/>
                  </w:pPr>
                  <w:r>
                    <w:t xml:space="preserve">16.</w:t>
                  </w:r>
                </w:p>
              </w:tc>
              <w:tc>
                <w:tcPr>
                  <w:tcW w:w="0" w:type="auto"/>
                </w:tcPr>
                <w:p>
                  <w:pPr>
                    <w:spacing w:after="0"/>
                  </w:pPr>
                  <w:r>
                    <w:t xml:space="preserve">Completed university (undergraduate)</w:t>
                  </w:r>
                </w:p>
              </w:tc>
            </w:tr>
            <w:tr>
              <w:tc>
                <w:tcPr>
                  <w:tcW w:w="0" w:type="auto"/>
                </w:tcPr>
                <w:p>
                  <w:pPr>
                    <w:spacing w:after="0"/>
                  </w:pPr>
                  <w:r>
                    <w:t xml:space="preserve">17.</w:t>
                  </w:r>
                </w:p>
              </w:tc>
              <w:tc>
                <w:tcPr>
                  <w:tcW w:w="0" w:type="auto"/>
                </w:tcPr>
                <w:p>
                  <w:pPr>
                    <w:spacing w:after="0"/>
                  </w:pPr>
                  <w:r>
                    <w:t xml:space="preserve">Completed post-graduate</w:t>
                  </w:r>
                </w:p>
              </w:tc>
            </w:tr>
            <w:tr>
              <w:tc>
                <w:tcPr>
                  <w:tcW w:w="0" w:type="auto"/>
                </w:tcPr>
                <w:p>
                  <w:pPr>
                    <w:spacing w:after="0"/>
                  </w:pPr>
                  <w:r>
                    <w:t xml:space="preserve">97.</w:t>
                  </w:r>
                </w:p>
              </w:tc>
              <w:tc>
                <w:tcPr>
                  <w:tcW w:w="0" w:type="auto"/>
                </w:tcPr>
                <w:p>
                  <w:pPr>
                    <w:spacing w:after="0"/>
                  </w:pPr>
                  <w:r>
                    <w:t xml:space="preserve">No formal education</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a5_other</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[a5] = 96</w:t>
              <w:br w:type="textWrapping"/>
            </w:r>
            <w:r>
              <w:rPr>
                <w:rFonts w:ascii="Calibri" w:hAnsi="Calibri" w:eastAsia="Calibri" w:cs="Calibri"/>
                <w:sz w:val="20"/>
              </w:rPr>
              <w:t xml:space="preserve">Other (Specify)</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 w:type="dxa"/>
          </w:tcPr>
          <w:p>
            <w:pPr>
              <w:spacing w:after="0"/>
            </w:pPr>
            <w:r>
              <w:rPr>
                <w:sz w:val="20"/>
              </w:rPr>
              <w:t xml:space="preserve">a6a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Is this your first marriage?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a6b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[a6a] = 0</w:t>
              <w:br w:type="textWrapping"/>
            </w:r>
            <w:r>
              <w:rPr>
                <w:rFonts w:ascii="Calibri" w:hAnsi="Calibri" w:eastAsia="Calibri" w:cs="Calibri"/>
                <w:sz w:val="20"/>
              </w:rPr>
              <w:t xml:space="preserve">How many times have you been married before?</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1805"/>
              <w:gridCol w:w="1805"/>
              <w:gridCol w:w="1805"/>
              <w:gridCol w:w="1805"/>
              <w:gridCol w:w="1805"/>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0" w:type="dxa"/>
            <w:gridSpan w:val="10"/>
          </w:tcPr>
          <w:p>
            <w:pPr>
              <w:spacing w:after="0"/>
            </w:pPr>
            <w:r>
              <w:rPr>
                <w:rFonts w:ascii="Calibri Light" w:hAnsi="Calibri Light" w:eastAsia="Calibri Light" w:cs="Calibri Light"/>
                <w:color w:val="0C4363"/>
                <w:sz w:val="26"/>
              </w:rPr>
              <w:t xml:space="preserve">2.1.0 - Years of Marriage</w:t>
            </w:r>
          </w:p>
        </w:tc>
      </w:tr>
      <w:tr>
        <w:tc>
          <w:tcPr>
            <w:tcW w:w="902" w:type="dxa"/>
          </w:tcPr>
          <w:p>
            <w:pPr>
              <w:spacing w:after="0"/>
            </w:pPr>
            <w:r>
              <w:rPr>
                <w:sz w:val="20"/>
              </w:rPr>
              <w:t xml:space="preserve">a7n</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For how long have you been married to your [spouse]? (or cohabitating, if applicable)</w:t>
            </w:r>
          </w:p>
        </w:tc>
      </w:tr>
      <w:tr>
        <w:tc>
          <w:tcPr>
            <w:tcW w:w="902" w:type="dxa"/>
          </w:tcPr>
          <w:p>
            <w:pPr>
              <w:spacing w:after="0"/>
            </w:pPr>
            <w:r>
              <w:rPr>
                <w:sz w:val="20"/>
              </w:rPr>
              <w:t xml:space="preserve">a7a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Years</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a7b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Months</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2.1.0 - Years of Marriage</w:t>
            </w:r>
          </w:p>
        </w:tc>
      </w:tr>
      <w:tr>
        <w:tc>
          <w:tcPr>
            <w:tcW w:w="902" w:type="dxa"/>
          </w:tcPr>
          <w:p>
            <w:pPr>
              <w:spacing w:after="0"/>
            </w:pPr>
            <w:r>
              <w:rPr>
                <w:sz w:val="20"/>
              </w:rPr>
              <w:t xml:space="preserve">a8</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[a7a] = -99</w:t>
              <w:br w:type="textWrapping"/>
            </w:r>
            <w:r>
              <w:rPr>
                <w:rFonts w:ascii="Calibri" w:hAnsi="Calibri" w:eastAsia="Calibri" w:cs="Calibri"/>
                <w:sz w:val="20"/>
              </w:rPr>
              <w:t xml:space="preserve">When did you get married?</w:t>
              <w:br w:type="textWrapping"/>
            </w:r>
            <w:r>
              <w:rPr>
                <w:rFonts w:ascii="Calibri" w:hAnsi="Calibri" w:eastAsia="Calibri" w:cs="Calibri"/>
                <w:i w:val="true"/>
                <w:color w:val="706D6C"/>
                <w:sz w:val="16"/>
              </w:rPr>
              <w:t xml:space="preserve">If they do not remember the month, put January.</w:t>
            </w:r>
          </w:p>
        </w:tc>
        <w:tc>
          <w:tcPr>
            <w:tcW w:w="3608" w:type="dxa"/>
            <w:gridSpan w:val="4"/>
          </w:tcPr>
          <w:p>
            <w:pPr>
              <w:spacing w:after="0"/>
            </w:pPr>
          </w:p>
        </w:tc>
      </w:tr>
      <w:tr>
        <w:tc>
          <w:tcPr>
            <w:tcW w:w="902" w:type="dxa"/>
          </w:tcPr>
          <w:p>
            <w:pPr>
              <w:spacing w:after="0"/>
            </w:pPr>
            <w:r>
              <w:rPr>
                <w:sz w:val="20"/>
              </w:rPr>
              <w:t xml:space="preserve">a9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many children (under 18) live and share meals in this household?</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a10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many adults (over 18) live and share meals in this household (including both you and your [spouse])?</w:t>
              <w:br w:type="textWrapping"/>
            </w:r>
            <w:r>
              <w:rPr>
                <w:rFonts w:ascii="Calibri" w:hAnsi="Calibri" w:eastAsia="Calibri" w:cs="Calibri"/>
                <w:i w:val="true"/>
                <w:color w:val="706D6C"/>
                <w:sz w:val="16"/>
              </w:rPr>
              <w:t xml:space="preserve">An adult is anyone 18 years of age or older.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a11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many people in total contribute income to this household?</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a12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have any regular sources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a13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[a12] = 1</w:t>
              <w:br w:type="textWrapping"/>
            </w:r>
            <w:r>
              <w:rPr>
                <w:rFonts w:ascii="Calibri" w:hAnsi="Calibri" w:eastAsia="Calibri" w:cs="Calibri"/>
                <w:sz w:val="20"/>
              </w:rPr>
              <w:t xml:space="preserve">Do you earn approximately the same amount every month or do your earnings vary a great deal across month?</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Vary a great deal, some months have zero earnings</w:t>
                  </w:r>
                </w:p>
              </w:tc>
            </w:tr>
            <w:tr>
              <w:tc>
                <w:tcPr>
                  <w:tcW w:w="0" w:type="auto"/>
                </w:tcPr>
                <w:p>
                  <w:pPr>
                    <w:spacing w:after="0"/>
                  </w:pPr>
                  <w:r>
                    <w:t xml:space="preserve">2.</w:t>
                  </w:r>
                </w:p>
              </w:tc>
              <w:tc>
                <w:tcPr>
                  <w:tcW w:w="0" w:type="auto"/>
                </w:tcPr>
                <w:p>
                  <w:pPr>
                    <w:spacing w:after="0"/>
                  </w:pPr>
                  <w:r>
                    <w:t xml:space="preserve">Vary somewhat</w:t>
                  </w:r>
                </w:p>
              </w:tc>
            </w:tr>
            <w:tr>
              <w:tc>
                <w:tcPr>
                  <w:tcW w:w="0" w:type="auto"/>
                </w:tcPr>
                <w:p>
                  <w:pPr>
                    <w:spacing w:after="0"/>
                  </w:pPr>
                  <w:r>
                    <w:t xml:space="preserve">3.</w:t>
                  </w:r>
                </w:p>
              </w:tc>
              <w:tc>
                <w:tcPr>
                  <w:tcW w:w="0" w:type="auto"/>
                </w:tcPr>
                <w:p>
                  <w:pPr>
                    <w:spacing w:after="0"/>
                  </w:pPr>
                  <w:r>
                    <w:t xml:space="preserve">Vary a little</w:t>
                  </w:r>
                </w:p>
              </w:tc>
            </w:tr>
            <w:tr>
              <w:tc>
                <w:tcPr>
                  <w:tcW w:w="0" w:type="auto"/>
                </w:tcPr>
                <w:p>
                  <w:pPr>
                    <w:spacing w:after="0"/>
                  </w:pPr>
                  <w:r>
                    <w:t xml:space="preserve">4.</w:t>
                  </w:r>
                </w:p>
              </w:tc>
              <w:tc>
                <w:tcPr>
                  <w:tcW w:w="0" w:type="auto"/>
                </w:tcPr>
                <w:p>
                  <w:pPr>
                    <w:spacing w:after="0"/>
                  </w:pPr>
                  <w:r>
                    <w:t xml:space="preserve">Does not vary at all</w:t>
                  </w:r>
                </w:p>
              </w:tc>
            </w:tr>
          </w:tbl>
          <w:p>
            <w:pPr>
              <w:spacing w:after="0"/>
            </w:pPr>
            <w:r>
              <w:t/>
            </w:r>
          </w:p>
        </w:tc>
      </w:tr>
      <w:tr>
        <w:tc>
          <w:tcPr>
            <w:tcW w:w="902" w:type="dxa"/>
          </w:tcPr>
          <w:p>
            <w:pPr>
              <w:spacing w:after="0"/>
            </w:pPr>
            <w:r>
              <w:rPr>
                <w:sz w:val="20"/>
              </w:rPr>
              <w:t xml:space="preserve">a14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[a12] = 1</w:t>
              <w:br w:type="textWrapping"/>
            </w:r>
            <w:r>
              <w:rPr>
                <w:rFonts w:ascii="Calibri" w:hAnsi="Calibri" w:eastAsia="Calibri" w:cs="Calibri"/>
                <w:sz w:val="20"/>
              </w:rPr>
              <w:t xml:space="preserve">What is your primary regular source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Selling produce from own farm</w:t>
                  </w:r>
                </w:p>
              </w:tc>
            </w:tr>
            <w:tr>
              <w:tc>
                <w:tcPr>
                  <w:tcW w:w="0" w:type="auto"/>
                </w:tcPr>
                <w:p>
                  <w:pPr>
                    <w:spacing w:after="0"/>
                  </w:pPr>
                  <w:r>
                    <w:t xml:space="preserve">2.</w:t>
                  </w:r>
                </w:p>
              </w:tc>
              <w:tc>
                <w:tcPr>
                  <w:tcW w:w="0" w:type="auto"/>
                </w:tcPr>
                <w:p>
                  <w:pPr>
                    <w:spacing w:after="0"/>
                  </w:pPr>
                  <w:r>
                    <w:t xml:space="preserve">Selling produce that was produced on other people's farms</w:t>
                  </w:r>
                </w:p>
              </w:tc>
            </w:tr>
            <w:tr>
              <w:tc>
                <w:tcPr>
                  <w:tcW w:w="0" w:type="auto"/>
                </w:tcPr>
                <w:p>
                  <w:pPr>
                    <w:spacing w:after="0"/>
                  </w:pPr>
                  <w:r>
                    <w:t xml:space="preserve">3.</w:t>
                  </w:r>
                </w:p>
              </w:tc>
              <w:tc>
                <w:tcPr>
                  <w:tcW w:w="0" w:type="auto"/>
                </w:tcPr>
                <w:p>
                  <w:pPr>
                    <w:spacing w:after="0"/>
                  </w:pPr>
                  <w:r>
                    <w:t xml:space="preserve">Piece-work</w:t>
                  </w:r>
                </w:p>
              </w:tc>
            </w:tr>
            <w:tr>
              <w:tc>
                <w:tcPr>
                  <w:tcW w:w="0" w:type="auto"/>
                </w:tcPr>
                <w:p>
                  <w:pPr>
                    <w:spacing w:after="0"/>
                  </w:pPr>
                  <w:r>
                    <w:t xml:space="preserve">4.</w:t>
                  </w:r>
                </w:p>
              </w:tc>
              <w:tc>
                <w:tcPr>
                  <w:tcW w:w="0" w:type="auto"/>
                </w:tcPr>
                <w:p>
                  <w:pPr>
                    <w:spacing w:after="0"/>
                  </w:pPr>
                  <w:r>
                    <w:t xml:space="preserve">Raising Animals</w:t>
                  </w:r>
                </w:p>
              </w:tc>
            </w:tr>
            <w:tr>
              <w:tc>
                <w:tcPr>
                  <w:tcW w:w="0" w:type="auto"/>
                </w:tcPr>
                <w:p>
                  <w:pPr>
                    <w:spacing w:after="0"/>
                  </w:pPr>
                  <w:r>
                    <w:t xml:space="preserve">5.</w:t>
                  </w:r>
                </w:p>
              </w:tc>
              <w:tc>
                <w:tcPr>
                  <w:tcW w:w="0" w:type="auto"/>
                </w:tcPr>
                <w:p>
                  <w:pPr>
                    <w:spacing w:after="0"/>
                  </w:pPr>
                  <w:r>
                    <w:t xml:space="preserve">Small Retail Business</w:t>
                  </w:r>
                </w:p>
              </w:tc>
            </w:tr>
            <w:tr>
              <w:tc>
                <w:tcPr>
                  <w:tcW w:w="0" w:type="auto"/>
                </w:tcPr>
                <w:p>
                  <w:pPr>
                    <w:spacing w:after="0"/>
                  </w:pPr>
                  <w:r>
                    <w:t xml:space="preserve">6.</w:t>
                  </w:r>
                </w:p>
              </w:tc>
              <w:tc>
                <w:tcPr>
                  <w:tcW w:w="0" w:type="auto"/>
                </w:tcPr>
                <w:p>
                  <w:pPr>
                    <w:spacing w:after="0"/>
                  </w:pPr>
                  <w:r>
                    <w:t xml:space="preserve">Small Services Business</w:t>
                  </w:r>
                </w:p>
              </w:tc>
            </w:tr>
            <w:tr>
              <w:tc>
                <w:tcPr>
                  <w:tcW w:w="0" w:type="auto"/>
                </w:tcPr>
                <w:p>
                  <w:pPr>
                    <w:spacing w:after="0"/>
                  </w:pPr>
                  <w:r>
                    <w:t xml:space="preserve">7.</w:t>
                  </w:r>
                </w:p>
              </w:tc>
              <w:tc>
                <w:tcPr>
                  <w:tcW w:w="0" w:type="auto"/>
                </w:tcPr>
                <w:p>
                  <w:pPr>
                    <w:spacing w:after="0"/>
                  </w:pPr>
                  <w:r>
                    <w:t xml:space="preserve">Skilled Labour/Production</w:t>
                  </w:r>
                </w:p>
              </w:tc>
            </w:tr>
            <w:tr>
              <w:tc>
                <w:tcPr>
                  <w:tcW w:w="0" w:type="auto"/>
                </w:tcPr>
                <w:p>
                  <w:pPr>
                    <w:spacing w:after="0"/>
                  </w:pPr>
                  <w:r>
                    <w:t xml:space="preserve">8.</w:t>
                  </w:r>
                </w:p>
              </w:tc>
              <w:tc>
                <w:tcPr>
                  <w:tcW w:w="0" w:type="auto"/>
                </w:tcPr>
                <w:p>
                  <w:pPr>
                    <w:spacing w:after="0"/>
                  </w:pPr>
                  <w:r>
                    <w:t xml:space="preserve">Salaried job</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a15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[a12] = 1</w:t>
              <w:br w:type="textWrapping"/>
            </w:r>
            <w:r>
              <w:rPr>
                <w:rFonts w:ascii="Calibri" w:hAnsi="Calibri" w:eastAsia="Calibri" w:cs="Calibri"/>
                <w:sz w:val="20"/>
              </w:rPr>
              <w:t xml:space="preserve">Approximately how much did you earn from this source in the last month?</w:t>
              <w:br w:type="textWrapping"/>
            </w:r>
            <w:r>
              <w:rPr>
                <w:rFonts w:ascii="Calibri" w:hAnsi="Calibri" w:eastAsia="Calibri" w:cs="Calibri"/>
                <w:i w:val="true"/>
                <w:color w:val="706D6C"/>
                <w:sz w:val="16"/>
              </w:rPr>
              <w:t xml:space="preserve">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a16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[a12] = 1</w:t>
              <w:br w:type="textWrapping"/>
            </w:r>
            <w:r>
              <w:rPr>
                <w:rFonts w:ascii="Calibri" w:hAnsi="Calibri" w:eastAsia="Calibri" w:cs="Calibri"/>
                <w:sz w:val="20"/>
              </w:rPr>
              <w:t xml:space="preserve">Approximately how much did you earn from this source the month before?</w:t>
              <w:br w:type="textWrapping"/>
            </w:r>
            <w:r>
              <w:rPr>
                <w:rFonts w:ascii="Calibri" w:hAnsi="Calibri" w:eastAsia="Calibri" w:cs="Calibri"/>
                <w:i w:val="true"/>
                <w:color w:val="706D6C"/>
                <w:sz w:val="16"/>
              </w:rPr>
              <w:t xml:space="preserve">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a17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[a12] = 1</w:t>
              <w:br w:type="textWrapping"/>
            </w:r>
            <w:r>
              <w:rPr>
                <w:rFonts w:ascii="Calibri" w:hAnsi="Calibri" w:eastAsia="Calibri" w:cs="Calibri"/>
                <w:sz w:val="20"/>
              </w:rPr>
              <w:t xml:space="preserve">Do you have any other regular sources of cash income?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a18</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[a17] = 1</w:t>
              <w:br w:type="textWrapping"/>
            </w:r>
            <w:r>
              <w:rPr>
                <w:rFonts w:ascii="Calibri" w:hAnsi="Calibri" w:eastAsia="Calibri" w:cs="Calibri"/>
                <w:sz w:val="20"/>
              </w:rPr>
              <w:t xml:space="preserve">What are your other regular sources of cash income? This does not include loans.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Selling produce from own farm</w:t>
                  </w:r>
                </w:p>
              </w:tc>
            </w:tr>
            <w:tr>
              <w:tc>
                <w:tcPr>
                  <w:tcW w:w="0" w:type="auto"/>
                </w:tcPr>
                <w:p>
                  <w:pPr>
                    <w:spacing w:after="0"/>
                  </w:pPr>
                  <w:r>
                    <w:t xml:space="preserve">2.</w:t>
                  </w:r>
                </w:p>
              </w:tc>
              <w:tc>
                <w:tcPr>
                  <w:tcW w:w="0" w:type="auto"/>
                </w:tcPr>
                <w:p>
                  <w:pPr>
                    <w:spacing w:after="0"/>
                  </w:pPr>
                  <w:r>
                    <w:t xml:space="preserve">Selling produce that was produced on other people's farms</w:t>
                  </w:r>
                </w:p>
              </w:tc>
            </w:tr>
            <w:tr>
              <w:tc>
                <w:tcPr>
                  <w:tcW w:w="0" w:type="auto"/>
                </w:tcPr>
                <w:p>
                  <w:pPr>
                    <w:spacing w:after="0"/>
                  </w:pPr>
                  <w:r>
                    <w:t xml:space="preserve">3.</w:t>
                  </w:r>
                </w:p>
              </w:tc>
              <w:tc>
                <w:tcPr>
                  <w:tcW w:w="0" w:type="auto"/>
                </w:tcPr>
                <w:p>
                  <w:pPr>
                    <w:spacing w:after="0"/>
                  </w:pPr>
                  <w:r>
                    <w:t xml:space="preserve">Piece-work</w:t>
                  </w:r>
                </w:p>
              </w:tc>
            </w:tr>
            <w:tr>
              <w:tc>
                <w:tcPr>
                  <w:tcW w:w="0" w:type="auto"/>
                </w:tcPr>
                <w:p>
                  <w:pPr>
                    <w:spacing w:after="0"/>
                  </w:pPr>
                  <w:r>
                    <w:t xml:space="preserve">4.</w:t>
                  </w:r>
                </w:p>
              </w:tc>
              <w:tc>
                <w:tcPr>
                  <w:tcW w:w="0" w:type="auto"/>
                </w:tcPr>
                <w:p>
                  <w:pPr>
                    <w:spacing w:after="0"/>
                  </w:pPr>
                  <w:r>
                    <w:t xml:space="preserve">Raising Animals</w:t>
                  </w:r>
                </w:p>
              </w:tc>
            </w:tr>
            <w:tr>
              <w:tc>
                <w:tcPr>
                  <w:tcW w:w="0" w:type="auto"/>
                </w:tcPr>
                <w:p>
                  <w:pPr>
                    <w:spacing w:after="0"/>
                  </w:pPr>
                  <w:r>
                    <w:t xml:space="preserve">5.</w:t>
                  </w:r>
                </w:p>
              </w:tc>
              <w:tc>
                <w:tcPr>
                  <w:tcW w:w="0" w:type="auto"/>
                </w:tcPr>
                <w:p>
                  <w:pPr>
                    <w:spacing w:after="0"/>
                  </w:pPr>
                  <w:r>
                    <w:t xml:space="preserve">Small Retail Business</w:t>
                  </w:r>
                </w:p>
              </w:tc>
            </w:tr>
            <w:tr>
              <w:tc>
                <w:tcPr>
                  <w:tcW w:w="0" w:type="auto"/>
                </w:tcPr>
                <w:p>
                  <w:pPr>
                    <w:spacing w:after="0"/>
                  </w:pPr>
                  <w:r>
                    <w:t xml:space="preserve">6.</w:t>
                  </w:r>
                </w:p>
              </w:tc>
              <w:tc>
                <w:tcPr>
                  <w:tcW w:w="0" w:type="auto"/>
                </w:tcPr>
                <w:p>
                  <w:pPr>
                    <w:spacing w:after="0"/>
                  </w:pPr>
                  <w:r>
                    <w:t xml:space="preserve">Small Services Business</w:t>
                  </w:r>
                </w:p>
              </w:tc>
            </w:tr>
            <w:tr>
              <w:tc>
                <w:tcPr>
                  <w:tcW w:w="0" w:type="auto"/>
                </w:tcPr>
                <w:p>
                  <w:pPr>
                    <w:spacing w:after="0"/>
                  </w:pPr>
                  <w:r>
                    <w:t xml:space="preserve">7.</w:t>
                  </w:r>
                </w:p>
              </w:tc>
              <w:tc>
                <w:tcPr>
                  <w:tcW w:w="0" w:type="auto"/>
                </w:tcPr>
                <w:p>
                  <w:pPr>
                    <w:spacing w:after="0"/>
                  </w:pPr>
                  <w:r>
                    <w:t xml:space="preserve">Skilled Labour/Production</w:t>
                  </w:r>
                </w:p>
              </w:tc>
            </w:tr>
            <w:tr>
              <w:tc>
                <w:tcPr>
                  <w:tcW w:w="0" w:type="auto"/>
                </w:tcPr>
                <w:p>
                  <w:pPr>
                    <w:spacing w:after="0"/>
                  </w:pPr>
                  <w:r>
                    <w:t xml:space="preserve">8.</w:t>
                  </w:r>
                </w:p>
              </w:tc>
              <w:tc>
                <w:tcPr>
                  <w:tcW w:w="0" w:type="auto"/>
                </w:tcPr>
                <w:p>
                  <w:pPr>
                    <w:spacing w:after="0"/>
                  </w:pPr>
                  <w:r>
                    <w:t xml:space="preserve">Salaried job</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a19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[a17] = 1</w:t>
              <w:br w:type="textWrapping"/>
            </w:r>
            <w:r>
              <w:rPr>
                <w:rFonts w:ascii="Calibri" w:hAnsi="Calibri" w:eastAsia="Calibri" w:cs="Calibri"/>
                <w:sz w:val="20"/>
              </w:rPr>
              <w:t xml:space="preserve">Approximately how much did you earn from these sources in the last month?</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a20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[a17] = 1</w:t>
              <w:br w:type="textWrapping"/>
            </w:r>
            <w:r>
              <w:rPr>
                <w:rFonts w:ascii="Calibri" w:hAnsi="Calibri" w:eastAsia="Calibri" w:cs="Calibri"/>
                <w:sz w:val="20"/>
              </w:rPr>
              <w:t xml:space="preserve">Approximately how much did you earn from these sources the month before?</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a21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have any seasonal sources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a22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[a21] = 1</w:t>
              <w:br w:type="textWrapping"/>
            </w:r>
            <w:r>
              <w:rPr>
                <w:rFonts w:ascii="Calibri" w:hAnsi="Calibri" w:eastAsia="Calibri" w:cs="Calibri"/>
                <w:sz w:val="20"/>
              </w:rPr>
              <w:t xml:space="preserve">What is your primary seasonal source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Selling produce from own farm</w:t>
                  </w:r>
                </w:p>
              </w:tc>
            </w:tr>
            <w:tr>
              <w:tc>
                <w:tcPr>
                  <w:tcW w:w="0" w:type="auto"/>
                </w:tcPr>
                <w:p>
                  <w:pPr>
                    <w:spacing w:after="0"/>
                  </w:pPr>
                  <w:r>
                    <w:t xml:space="preserve">2.</w:t>
                  </w:r>
                </w:p>
              </w:tc>
              <w:tc>
                <w:tcPr>
                  <w:tcW w:w="0" w:type="auto"/>
                </w:tcPr>
                <w:p>
                  <w:pPr>
                    <w:spacing w:after="0"/>
                  </w:pPr>
                  <w:r>
                    <w:t xml:space="preserve">Selling produce that was produced on other people's farms</w:t>
                  </w:r>
                </w:p>
              </w:tc>
            </w:tr>
            <w:tr>
              <w:tc>
                <w:tcPr>
                  <w:tcW w:w="0" w:type="auto"/>
                </w:tcPr>
                <w:p>
                  <w:pPr>
                    <w:spacing w:after="0"/>
                  </w:pPr>
                  <w:r>
                    <w:t xml:space="preserve">3.</w:t>
                  </w:r>
                </w:p>
              </w:tc>
              <w:tc>
                <w:tcPr>
                  <w:tcW w:w="0" w:type="auto"/>
                </w:tcPr>
                <w:p>
                  <w:pPr>
                    <w:spacing w:after="0"/>
                  </w:pPr>
                  <w:r>
                    <w:t xml:space="preserve">Piece-work</w:t>
                  </w:r>
                </w:p>
              </w:tc>
            </w:tr>
            <w:tr>
              <w:tc>
                <w:tcPr>
                  <w:tcW w:w="0" w:type="auto"/>
                </w:tcPr>
                <w:p>
                  <w:pPr>
                    <w:spacing w:after="0"/>
                  </w:pPr>
                  <w:r>
                    <w:t xml:space="preserve">4.</w:t>
                  </w:r>
                </w:p>
              </w:tc>
              <w:tc>
                <w:tcPr>
                  <w:tcW w:w="0" w:type="auto"/>
                </w:tcPr>
                <w:p>
                  <w:pPr>
                    <w:spacing w:after="0"/>
                  </w:pPr>
                  <w:r>
                    <w:t xml:space="preserve">Raising Animals</w:t>
                  </w:r>
                </w:p>
              </w:tc>
            </w:tr>
            <w:tr>
              <w:tc>
                <w:tcPr>
                  <w:tcW w:w="0" w:type="auto"/>
                </w:tcPr>
                <w:p>
                  <w:pPr>
                    <w:spacing w:after="0"/>
                  </w:pPr>
                  <w:r>
                    <w:t xml:space="preserve">5.</w:t>
                  </w:r>
                </w:p>
              </w:tc>
              <w:tc>
                <w:tcPr>
                  <w:tcW w:w="0" w:type="auto"/>
                </w:tcPr>
                <w:p>
                  <w:pPr>
                    <w:spacing w:after="0"/>
                  </w:pPr>
                  <w:r>
                    <w:t xml:space="preserve">Small Retail Business</w:t>
                  </w:r>
                </w:p>
              </w:tc>
            </w:tr>
            <w:tr>
              <w:tc>
                <w:tcPr>
                  <w:tcW w:w="0" w:type="auto"/>
                </w:tcPr>
                <w:p>
                  <w:pPr>
                    <w:spacing w:after="0"/>
                  </w:pPr>
                  <w:r>
                    <w:t xml:space="preserve">6.</w:t>
                  </w:r>
                </w:p>
              </w:tc>
              <w:tc>
                <w:tcPr>
                  <w:tcW w:w="0" w:type="auto"/>
                </w:tcPr>
                <w:p>
                  <w:pPr>
                    <w:spacing w:after="0"/>
                  </w:pPr>
                  <w:r>
                    <w:t xml:space="preserve">Small Services Business</w:t>
                  </w:r>
                </w:p>
              </w:tc>
            </w:tr>
            <w:tr>
              <w:tc>
                <w:tcPr>
                  <w:tcW w:w="0" w:type="auto"/>
                </w:tcPr>
                <w:p>
                  <w:pPr>
                    <w:spacing w:after="0"/>
                  </w:pPr>
                  <w:r>
                    <w:t xml:space="preserve">7.</w:t>
                  </w:r>
                </w:p>
              </w:tc>
              <w:tc>
                <w:tcPr>
                  <w:tcW w:w="0" w:type="auto"/>
                </w:tcPr>
                <w:p>
                  <w:pPr>
                    <w:spacing w:after="0"/>
                  </w:pPr>
                  <w:r>
                    <w:t xml:space="preserve">Skilled Labour/Production</w:t>
                  </w:r>
                </w:p>
              </w:tc>
            </w:tr>
            <w:tr>
              <w:tc>
                <w:tcPr>
                  <w:tcW w:w="0" w:type="auto"/>
                </w:tcPr>
                <w:p>
                  <w:pPr>
                    <w:spacing w:after="0"/>
                  </w:pPr>
                  <w:r>
                    <w:t xml:space="preserve">8.</w:t>
                  </w:r>
                </w:p>
              </w:tc>
              <w:tc>
                <w:tcPr>
                  <w:tcW w:w="0" w:type="auto"/>
                </w:tcPr>
                <w:p>
                  <w:pPr>
                    <w:spacing w:after="0"/>
                  </w:pPr>
                  <w:r>
                    <w:t xml:space="preserve">Salaried job</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a23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[a21] = 1</w:t>
              <w:br w:type="textWrapping"/>
            </w:r>
            <w:r>
              <w:rPr>
                <w:rFonts w:ascii="Calibri" w:hAnsi="Calibri" w:eastAsia="Calibri" w:cs="Calibri"/>
                <w:sz w:val="20"/>
              </w:rPr>
              <w:t xml:space="preserve">Approximately how much did you earn from this source in the last month?</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a24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[a21] = 1</w:t>
              <w:br w:type="textWrapping"/>
            </w:r>
            <w:r>
              <w:rPr>
                <w:rFonts w:ascii="Calibri" w:hAnsi="Calibri" w:eastAsia="Calibri" w:cs="Calibri"/>
                <w:sz w:val="20"/>
              </w:rPr>
              <w:t xml:space="preserve">Approximately how much did you earn from this source the month before?</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a25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[a21] = 1</w:t>
              <w:br w:type="textWrapping"/>
            </w:r>
            <w:r>
              <w:rPr>
                <w:rFonts w:ascii="Calibri" w:hAnsi="Calibri" w:eastAsia="Calibri" w:cs="Calibri"/>
                <w:sz w:val="20"/>
              </w:rPr>
              <w:t xml:space="preserve">Do you have any other seasonal sources of cash income?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a26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[a25] = 1</w:t>
              <w:br w:type="textWrapping"/>
            </w:r>
            <w:r>
              <w:rPr>
                <w:rFonts w:ascii="Calibri" w:hAnsi="Calibri" w:eastAsia="Calibri" w:cs="Calibri"/>
                <w:sz w:val="20"/>
              </w:rPr>
              <w:t xml:space="preserve">What are your other seasonal sources of cash income? This does not include loans.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Selling produce from own farm</w:t>
                  </w:r>
                </w:p>
              </w:tc>
            </w:tr>
            <w:tr>
              <w:tc>
                <w:tcPr>
                  <w:tcW w:w="0" w:type="auto"/>
                </w:tcPr>
                <w:p>
                  <w:pPr>
                    <w:spacing w:after="0"/>
                  </w:pPr>
                  <w:r>
                    <w:t xml:space="preserve">2.</w:t>
                  </w:r>
                </w:p>
              </w:tc>
              <w:tc>
                <w:tcPr>
                  <w:tcW w:w="0" w:type="auto"/>
                </w:tcPr>
                <w:p>
                  <w:pPr>
                    <w:spacing w:after="0"/>
                  </w:pPr>
                  <w:r>
                    <w:t xml:space="preserve">Selling produce that was produced on other people's farms</w:t>
                  </w:r>
                </w:p>
              </w:tc>
            </w:tr>
            <w:tr>
              <w:tc>
                <w:tcPr>
                  <w:tcW w:w="0" w:type="auto"/>
                </w:tcPr>
                <w:p>
                  <w:pPr>
                    <w:spacing w:after="0"/>
                  </w:pPr>
                  <w:r>
                    <w:t xml:space="preserve">3.</w:t>
                  </w:r>
                </w:p>
              </w:tc>
              <w:tc>
                <w:tcPr>
                  <w:tcW w:w="0" w:type="auto"/>
                </w:tcPr>
                <w:p>
                  <w:pPr>
                    <w:spacing w:after="0"/>
                  </w:pPr>
                  <w:r>
                    <w:t xml:space="preserve">Piece-work</w:t>
                  </w:r>
                </w:p>
              </w:tc>
            </w:tr>
            <w:tr>
              <w:tc>
                <w:tcPr>
                  <w:tcW w:w="0" w:type="auto"/>
                </w:tcPr>
                <w:p>
                  <w:pPr>
                    <w:spacing w:after="0"/>
                  </w:pPr>
                  <w:r>
                    <w:t xml:space="preserve">4.</w:t>
                  </w:r>
                </w:p>
              </w:tc>
              <w:tc>
                <w:tcPr>
                  <w:tcW w:w="0" w:type="auto"/>
                </w:tcPr>
                <w:p>
                  <w:pPr>
                    <w:spacing w:after="0"/>
                  </w:pPr>
                  <w:r>
                    <w:t xml:space="preserve">Raising Animals</w:t>
                  </w:r>
                </w:p>
              </w:tc>
            </w:tr>
            <w:tr>
              <w:tc>
                <w:tcPr>
                  <w:tcW w:w="0" w:type="auto"/>
                </w:tcPr>
                <w:p>
                  <w:pPr>
                    <w:spacing w:after="0"/>
                  </w:pPr>
                  <w:r>
                    <w:t xml:space="preserve">5.</w:t>
                  </w:r>
                </w:p>
              </w:tc>
              <w:tc>
                <w:tcPr>
                  <w:tcW w:w="0" w:type="auto"/>
                </w:tcPr>
                <w:p>
                  <w:pPr>
                    <w:spacing w:after="0"/>
                  </w:pPr>
                  <w:r>
                    <w:t xml:space="preserve">Small Retail Business</w:t>
                  </w:r>
                </w:p>
              </w:tc>
            </w:tr>
            <w:tr>
              <w:tc>
                <w:tcPr>
                  <w:tcW w:w="0" w:type="auto"/>
                </w:tcPr>
                <w:p>
                  <w:pPr>
                    <w:spacing w:after="0"/>
                  </w:pPr>
                  <w:r>
                    <w:t xml:space="preserve">6.</w:t>
                  </w:r>
                </w:p>
              </w:tc>
              <w:tc>
                <w:tcPr>
                  <w:tcW w:w="0" w:type="auto"/>
                </w:tcPr>
                <w:p>
                  <w:pPr>
                    <w:spacing w:after="0"/>
                  </w:pPr>
                  <w:r>
                    <w:t xml:space="preserve">Small Services Business</w:t>
                  </w:r>
                </w:p>
              </w:tc>
            </w:tr>
            <w:tr>
              <w:tc>
                <w:tcPr>
                  <w:tcW w:w="0" w:type="auto"/>
                </w:tcPr>
                <w:p>
                  <w:pPr>
                    <w:spacing w:after="0"/>
                  </w:pPr>
                  <w:r>
                    <w:t xml:space="preserve">7.</w:t>
                  </w:r>
                </w:p>
              </w:tc>
              <w:tc>
                <w:tcPr>
                  <w:tcW w:w="0" w:type="auto"/>
                </w:tcPr>
                <w:p>
                  <w:pPr>
                    <w:spacing w:after="0"/>
                  </w:pPr>
                  <w:r>
                    <w:t xml:space="preserve">Skilled Labour/Production</w:t>
                  </w:r>
                </w:p>
              </w:tc>
            </w:tr>
            <w:tr>
              <w:tc>
                <w:tcPr>
                  <w:tcW w:w="0" w:type="auto"/>
                </w:tcPr>
                <w:p>
                  <w:pPr>
                    <w:spacing w:after="0"/>
                  </w:pPr>
                  <w:r>
                    <w:t xml:space="preserve">8.</w:t>
                  </w:r>
                </w:p>
              </w:tc>
              <w:tc>
                <w:tcPr>
                  <w:tcW w:w="0" w:type="auto"/>
                </w:tcPr>
                <w:p>
                  <w:pPr>
                    <w:spacing w:after="0"/>
                  </w:pPr>
                  <w:r>
                    <w:t xml:space="preserve">Salaried job</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a27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[a25] = 1</w:t>
              <w:br w:type="textWrapping"/>
            </w:r>
            <w:r>
              <w:rPr>
                <w:rFonts w:ascii="Calibri" w:hAnsi="Calibri" w:eastAsia="Calibri" w:cs="Calibri"/>
                <w:sz w:val="20"/>
              </w:rPr>
              <w:t xml:space="preserve">Approximately how much did you earn from these sources in the last month?</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a28</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[a25] = 1</w:t>
              <w:br w:type="textWrapping"/>
            </w:r>
            <w:r>
              <w:rPr>
                <w:rFonts w:ascii="Calibri" w:hAnsi="Calibri" w:eastAsia="Calibri" w:cs="Calibri"/>
                <w:sz w:val="20"/>
              </w:rPr>
              <w:t xml:space="preserve">Approximately how much did you earn from these sources the month before?</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a29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currently owe money to any individual or organization?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a30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[a29] = 1</w:t>
              <w:br w:type="textWrapping"/>
            </w:r>
            <w:r>
              <w:rPr>
                <w:rFonts w:ascii="Calibri" w:hAnsi="Calibri" w:eastAsia="Calibri" w:cs="Calibri"/>
                <w:sz w:val="20"/>
              </w:rPr>
              <w:t xml:space="preserve">How much do you owe?</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a31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In the last three months, how many times did you receive financial assistance from someone outside your household? E.g. someone gave you some money to help with some payment.</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a32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Does your [spouse] have a regular source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a33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[a32] = 1</w:t>
              <w:br w:type="textWrapping"/>
            </w:r>
            <w:r>
              <w:rPr>
                <w:rFonts w:ascii="Calibri" w:hAnsi="Calibri" w:eastAsia="Calibri" w:cs="Calibri"/>
                <w:sz w:val="20"/>
              </w:rPr>
              <w:t xml:space="preserve">What is their primary regular source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Selling produce from own farm</w:t>
                  </w:r>
                </w:p>
              </w:tc>
            </w:tr>
            <w:tr>
              <w:tc>
                <w:tcPr>
                  <w:tcW w:w="0" w:type="auto"/>
                </w:tcPr>
                <w:p>
                  <w:pPr>
                    <w:spacing w:after="0"/>
                  </w:pPr>
                  <w:r>
                    <w:t xml:space="preserve">2.</w:t>
                  </w:r>
                </w:p>
              </w:tc>
              <w:tc>
                <w:tcPr>
                  <w:tcW w:w="0" w:type="auto"/>
                </w:tcPr>
                <w:p>
                  <w:pPr>
                    <w:spacing w:after="0"/>
                  </w:pPr>
                  <w:r>
                    <w:t xml:space="preserve">Selling produce that was produced on other people's farms</w:t>
                  </w:r>
                </w:p>
              </w:tc>
            </w:tr>
            <w:tr>
              <w:tc>
                <w:tcPr>
                  <w:tcW w:w="0" w:type="auto"/>
                </w:tcPr>
                <w:p>
                  <w:pPr>
                    <w:spacing w:after="0"/>
                  </w:pPr>
                  <w:r>
                    <w:t xml:space="preserve">3.</w:t>
                  </w:r>
                </w:p>
              </w:tc>
              <w:tc>
                <w:tcPr>
                  <w:tcW w:w="0" w:type="auto"/>
                </w:tcPr>
                <w:p>
                  <w:pPr>
                    <w:spacing w:after="0"/>
                  </w:pPr>
                  <w:r>
                    <w:t xml:space="preserve">Piece-work</w:t>
                  </w:r>
                </w:p>
              </w:tc>
            </w:tr>
            <w:tr>
              <w:tc>
                <w:tcPr>
                  <w:tcW w:w="0" w:type="auto"/>
                </w:tcPr>
                <w:p>
                  <w:pPr>
                    <w:spacing w:after="0"/>
                  </w:pPr>
                  <w:r>
                    <w:t xml:space="preserve">4.</w:t>
                  </w:r>
                </w:p>
              </w:tc>
              <w:tc>
                <w:tcPr>
                  <w:tcW w:w="0" w:type="auto"/>
                </w:tcPr>
                <w:p>
                  <w:pPr>
                    <w:spacing w:after="0"/>
                  </w:pPr>
                  <w:r>
                    <w:t xml:space="preserve">Raising Animals</w:t>
                  </w:r>
                </w:p>
              </w:tc>
            </w:tr>
            <w:tr>
              <w:tc>
                <w:tcPr>
                  <w:tcW w:w="0" w:type="auto"/>
                </w:tcPr>
                <w:p>
                  <w:pPr>
                    <w:spacing w:after="0"/>
                  </w:pPr>
                  <w:r>
                    <w:t xml:space="preserve">5.</w:t>
                  </w:r>
                </w:p>
              </w:tc>
              <w:tc>
                <w:tcPr>
                  <w:tcW w:w="0" w:type="auto"/>
                </w:tcPr>
                <w:p>
                  <w:pPr>
                    <w:spacing w:after="0"/>
                  </w:pPr>
                  <w:r>
                    <w:t xml:space="preserve">Small Retail Business</w:t>
                  </w:r>
                </w:p>
              </w:tc>
            </w:tr>
            <w:tr>
              <w:tc>
                <w:tcPr>
                  <w:tcW w:w="0" w:type="auto"/>
                </w:tcPr>
                <w:p>
                  <w:pPr>
                    <w:spacing w:after="0"/>
                  </w:pPr>
                  <w:r>
                    <w:t xml:space="preserve">6.</w:t>
                  </w:r>
                </w:p>
              </w:tc>
              <w:tc>
                <w:tcPr>
                  <w:tcW w:w="0" w:type="auto"/>
                </w:tcPr>
                <w:p>
                  <w:pPr>
                    <w:spacing w:after="0"/>
                  </w:pPr>
                  <w:r>
                    <w:t xml:space="preserve">Small Services Business</w:t>
                  </w:r>
                </w:p>
              </w:tc>
            </w:tr>
            <w:tr>
              <w:tc>
                <w:tcPr>
                  <w:tcW w:w="0" w:type="auto"/>
                </w:tcPr>
                <w:p>
                  <w:pPr>
                    <w:spacing w:after="0"/>
                  </w:pPr>
                  <w:r>
                    <w:t xml:space="preserve">7.</w:t>
                  </w:r>
                </w:p>
              </w:tc>
              <w:tc>
                <w:tcPr>
                  <w:tcW w:w="0" w:type="auto"/>
                </w:tcPr>
                <w:p>
                  <w:pPr>
                    <w:spacing w:after="0"/>
                  </w:pPr>
                  <w:r>
                    <w:t xml:space="preserve">Skilled Labour/Production</w:t>
                  </w:r>
                </w:p>
              </w:tc>
            </w:tr>
            <w:tr>
              <w:tc>
                <w:tcPr>
                  <w:tcW w:w="0" w:type="auto"/>
                </w:tcPr>
                <w:p>
                  <w:pPr>
                    <w:spacing w:after="0"/>
                  </w:pPr>
                  <w:r>
                    <w:t xml:space="preserve">8.</w:t>
                  </w:r>
                </w:p>
              </w:tc>
              <w:tc>
                <w:tcPr>
                  <w:tcW w:w="0" w:type="auto"/>
                </w:tcPr>
                <w:p>
                  <w:pPr>
                    <w:spacing w:after="0"/>
                  </w:pPr>
                  <w:r>
                    <w:t xml:space="preserve">Salaried job</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a34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[a32] = 1</w:t>
              <w:br w:type="textWrapping"/>
            </w:r>
            <w:r>
              <w:rPr>
                <w:rFonts w:ascii="Calibri" w:hAnsi="Calibri" w:eastAsia="Calibri" w:cs="Calibri"/>
                <w:sz w:val="20"/>
              </w:rPr>
              <w:t xml:space="preserve">Approximately how much did they earn from this source in the last month?</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a35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[a32] = 1</w:t>
              <w:br w:type="textWrapping"/>
            </w:r>
            <w:r>
              <w:rPr>
                <w:rFonts w:ascii="Calibri" w:hAnsi="Calibri" w:eastAsia="Calibri" w:cs="Calibri"/>
                <w:sz w:val="20"/>
              </w:rPr>
              <w:t xml:space="preserve">Approximately how much did they earn from this source the month before?</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a36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[a32] = 1</w:t>
              <w:br w:type="textWrapping"/>
            </w:r>
            <w:r>
              <w:rPr>
                <w:rFonts w:ascii="Calibri" w:hAnsi="Calibri" w:eastAsia="Calibri" w:cs="Calibri"/>
                <w:sz w:val="20"/>
              </w:rPr>
              <w:t xml:space="preserve">Does your [spouse] have any other regular sources of income?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a37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[a36] = 1</w:t>
              <w:br w:type="textWrapping"/>
            </w:r>
            <w:r>
              <w:rPr>
                <w:rFonts w:ascii="Calibri" w:hAnsi="Calibri" w:eastAsia="Calibri" w:cs="Calibri"/>
                <w:sz w:val="20"/>
              </w:rPr>
              <w:t xml:space="preserve">What are their other regular sources of cash income? This does not include loans.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Selling produce from own farm</w:t>
                  </w:r>
                </w:p>
              </w:tc>
            </w:tr>
            <w:tr>
              <w:tc>
                <w:tcPr>
                  <w:tcW w:w="0" w:type="auto"/>
                </w:tcPr>
                <w:p>
                  <w:pPr>
                    <w:spacing w:after="0"/>
                  </w:pPr>
                  <w:r>
                    <w:t xml:space="preserve">2.</w:t>
                  </w:r>
                </w:p>
              </w:tc>
              <w:tc>
                <w:tcPr>
                  <w:tcW w:w="0" w:type="auto"/>
                </w:tcPr>
                <w:p>
                  <w:pPr>
                    <w:spacing w:after="0"/>
                  </w:pPr>
                  <w:r>
                    <w:t xml:space="preserve">Selling produce that was produced on other people's farms</w:t>
                  </w:r>
                </w:p>
              </w:tc>
            </w:tr>
            <w:tr>
              <w:tc>
                <w:tcPr>
                  <w:tcW w:w="0" w:type="auto"/>
                </w:tcPr>
                <w:p>
                  <w:pPr>
                    <w:spacing w:after="0"/>
                  </w:pPr>
                  <w:r>
                    <w:t xml:space="preserve">3.</w:t>
                  </w:r>
                </w:p>
              </w:tc>
              <w:tc>
                <w:tcPr>
                  <w:tcW w:w="0" w:type="auto"/>
                </w:tcPr>
                <w:p>
                  <w:pPr>
                    <w:spacing w:after="0"/>
                  </w:pPr>
                  <w:r>
                    <w:t xml:space="preserve">Piece-work</w:t>
                  </w:r>
                </w:p>
              </w:tc>
            </w:tr>
            <w:tr>
              <w:tc>
                <w:tcPr>
                  <w:tcW w:w="0" w:type="auto"/>
                </w:tcPr>
                <w:p>
                  <w:pPr>
                    <w:spacing w:after="0"/>
                  </w:pPr>
                  <w:r>
                    <w:t xml:space="preserve">4.</w:t>
                  </w:r>
                </w:p>
              </w:tc>
              <w:tc>
                <w:tcPr>
                  <w:tcW w:w="0" w:type="auto"/>
                </w:tcPr>
                <w:p>
                  <w:pPr>
                    <w:spacing w:after="0"/>
                  </w:pPr>
                  <w:r>
                    <w:t xml:space="preserve">Raising Animals</w:t>
                  </w:r>
                </w:p>
              </w:tc>
            </w:tr>
            <w:tr>
              <w:tc>
                <w:tcPr>
                  <w:tcW w:w="0" w:type="auto"/>
                </w:tcPr>
                <w:p>
                  <w:pPr>
                    <w:spacing w:after="0"/>
                  </w:pPr>
                  <w:r>
                    <w:t xml:space="preserve">5.</w:t>
                  </w:r>
                </w:p>
              </w:tc>
              <w:tc>
                <w:tcPr>
                  <w:tcW w:w="0" w:type="auto"/>
                </w:tcPr>
                <w:p>
                  <w:pPr>
                    <w:spacing w:after="0"/>
                  </w:pPr>
                  <w:r>
                    <w:t xml:space="preserve">Small Retail Business</w:t>
                  </w:r>
                </w:p>
              </w:tc>
            </w:tr>
            <w:tr>
              <w:tc>
                <w:tcPr>
                  <w:tcW w:w="0" w:type="auto"/>
                </w:tcPr>
                <w:p>
                  <w:pPr>
                    <w:spacing w:after="0"/>
                  </w:pPr>
                  <w:r>
                    <w:t xml:space="preserve">6.</w:t>
                  </w:r>
                </w:p>
              </w:tc>
              <w:tc>
                <w:tcPr>
                  <w:tcW w:w="0" w:type="auto"/>
                </w:tcPr>
                <w:p>
                  <w:pPr>
                    <w:spacing w:after="0"/>
                  </w:pPr>
                  <w:r>
                    <w:t xml:space="preserve">Small Services Business</w:t>
                  </w:r>
                </w:p>
              </w:tc>
            </w:tr>
            <w:tr>
              <w:tc>
                <w:tcPr>
                  <w:tcW w:w="0" w:type="auto"/>
                </w:tcPr>
                <w:p>
                  <w:pPr>
                    <w:spacing w:after="0"/>
                  </w:pPr>
                  <w:r>
                    <w:t xml:space="preserve">7.</w:t>
                  </w:r>
                </w:p>
              </w:tc>
              <w:tc>
                <w:tcPr>
                  <w:tcW w:w="0" w:type="auto"/>
                </w:tcPr>
                <w:p>
                  <w:pPr>
                    <w:spacing w:after="0"/>
                  </w:pPr>
                  <w:r>
                    <w:t xml:space="preserve">Skilled Labour/Production</w:t>
                  </w:r>
                </w:p>
              </w:tc>
            </w:tr>
            <w:tr>
              <w:tc>
                <w:tcPr>
                  <w:tcW w:w="0" w:type="auto"/>
                </w:tcPr>
                <w:p>
                  <w:pPr>
                    <w:spacing w:after="0"/>
                  </w:pPr>
                  <w:r>
                    <w:t xml:space="preserve">8.</w:t>
                  </w:r>
                </w:p>
              </w:tc>
              <w:tc>
                <w:tcPr>
                  <w:tcW w:w="0" w:type="auto"/>
                </w:tcPr>
                <w:p>
                  <w:pPr>
                    <w:spacing w:after="0"/>
                  </w:pPr>
                  <w:r>
                    <w:t xml:space="preserve">Salaried job</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a38</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[a36] = 1</w:t>
              <w:br w:type="textWrapping"/>
            </w:r>
            <w:r>
              <w:rPr>
                <w:rFonts w:ascii="Calibri" w:hAnsi="Calibri" w:eastAsia="Calibri" w:cs="Calibri"/>
                <w:sz w:val="20"/>
              </w:rPr>
              <w:t xml:space="preserve">Approximately how much did they earn from these sources in the last month?</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a39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[a36] = 1</w:t>
              <w:br w:type="textWrapping"/>
            </w:r>
            <w:r>
              <w:rPr>
                <w:rFonts w:ascii="Calibri" w:hAnsi="Calibri" w:eastAsia="Calibri" w:cs="Calibri"/>
                <w:sz w:val="20"/>
              </w:rPr>
              <w:t xml:space="preserve">Approximately how much did they earn from these sources the month before?</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a40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Does your [spouse] have any seasonal sources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a41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[a40] = 1</w:t>
              <w:br w:type="textWrapping"/>
            </w:r>
            <w:r>
              <w:rPr>
                <w:rFonts w:ascii="Calibri" w:hAnsi="Calibri" w:eastAsia="Calibri" w:cs="Calibri"/>
                <w:sz w:val="20"/>
              </w:rPr>
              <w:t xml:space="preserve">What is their primary seasonal source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Selling produce from own farm</w:t>
                  </w:r>
                </w:p>
              </w:tc>
            </w:tr>
            <w:tr>
              <w:tc>
                <w:tcPr>
                  <w:tcW w:w="0" w:type="auto"/>
                </w:tcPr>
                <w:p>
                  <w:pPr>
                    <w:spacing w:after="0"/>
                  </w:pPr>
                  <w:r>
                    <w:t xml:space="preserve">2.</w:t>
                  </w:r>
                </w:p>
              </w:tc>
              <w:tc>
                <w:tcPr>
                  <w:tcW w:w="0" w:type="auto"/>
                </w:tcPr>
                <w:p>
                  <w:pPr>
                    <w:spacing w:after="0"/>
                  </w:pPr>
                  <w:r>
                    <w:t xml:space="preserve">Selling produce that was produced on other people's farms</w:t>
                  </w:r>
                </w:p>
              </w:tc>
            </w:tr>
            <w:tr>
              <w:tc>
                <w:tcPr>
                  <w:tcW w:w="0" w:type="auto"/>
                </w:tcPr>
                <w:p>
                  <w:pPr>
                    <w:spacing w:after="0"/>
                  </w:pPr>
                  <w:r>
                    <w:t xml:space="preserve">3.</w:t>
                  </w:r>
                </w:p>
              </w:tc>
              <w:tc>
                <w:tcPr>
                  <w:tcW w:w="0" w:type="auto"/>
                </w:tcPr>
                <w:p>
                  <w:pPr>
                    <w:spacing w:after="0"/>
                  </w:pPr>
                  <w:r>
                    <w:t xml:space="preserve">Piece-work</w:t>
                  </w:r>
                </w:p>
              </w:tc>
            </w:tr>
            <w:tr>
              <w:tc>
                <w:tcPr>
                  <w:tcW w:w="0" w:type="auto"/>
                </w:tcPr>
                <w:p>
                  <w:pPr>
                    <w:spacing w:after="0"/>
                  </w:pPr>
                  <w:r>
                    <w:t xml:space="preserve">4.</w:t>
                  </w:r>
                </w:p>
              </w:tc>
              <w:tc>
                <w:tcPr>
                  <w:tcW w:w="0" w:type="auto"/>
                </w:tcPr>
                <w:p>
                  <w:pPr>
                    <w:spacing w:after="0"/>
                  </w:pPr>
                  <w:r>
                    <w:t xml:space="preserve">Raising Animals</w:t>
                  </w:r>
                </w:p>
              </w:tc>
            </w:tr>
            <w:tr>
              <w:tc>
                <w:tcPr>
                  <w:tcW w:w="0" w:type="auto"/>
                </w:tcPr>
                <w:p>
                  <w:pPr>
                    <w:spacing w:after="0"/>
                  </w:pPr>
                  <w:r>
                    <w:t xml:space="preserve">5.</w:t>
                  </w:r>
                </w:p>
              </w:tc>
              <w:tc>
                <w:tcPr>
                  <w:tcW w:w="0" w:type="auto"/>
                </w:tcPr>
                <w:p>
                  <w:pPr>
                    <w:spacing w:after="0"/>
                  </w:pPr>
                  <w:r>
                    <w:t xml:space="preserve">Small Retail Business</w:t>
                  </w:r>
                </w:p>
              </w:tc>
            </w:tr>
            <w:tr>
              <w:tc>
                <w:tcPr>
                  <w:tcW w:w="0" w:type="auto"/>
                </w:tcPr>
                <w:p>
                  <w:pPr>
                    <w:spacing w:after="0"/>
                  </w:pPr>
                  <w:r>
                    <w:t xml:space="preserve">6.</w:t>
                  </w:r>
                </w:p>
              </w:tc>
              <w:tc>
                <w:tcPr>
                  <w:tcW w:w="0" w:type="auto"/>
                </w:tcPr>
                <w:p>
                  <w:pPr>
                    <w:spacing w:after="0"/>
                  </w:pPr>
                  <w:r>
                    <w:t xml:space="preserve">Small Services Business</w:t>
                  </w:r>
                </w:p>
              </w:tc>
            </w:tr>
            <w:tr>
              <w:tc>
                <w:tcPr>
                  <w:tcW w:w="0" w:type="auto"/>
                </w:tcPr>
                <w:p>
                  <w:pPr>
                    <w:spacing w:after="0"/>
                  </w:pPr>
                  <w:r>
                    <w:t xml:space="preserve">7.</w:t>
                  </w:r>
                </w:p>
              </w:tc>
              <w:tc>
                <w:tcPr>
                  <w:tcW w:w="0" w:type="auto"/>
                </w:tcPr>
                <w:p>
                  <w:pPr>
                    <w:spacing w:after="0"/>
                  </w:pPr>
                  <w:r>
                    <w:t xml:space="preserve">Skilled Labour/Production</w:t>
                  </w:r>
                </w:p>
              </w:tc>
            </w:tr>
            <w:tr>
              <w:tc>
                <w:tcPr>
                  <w:tcW w:w="0" w:type="auto"/>
                </w:tcPr>
                <w:p>
                  <w:pPr>
                    <w:spacing w:after="0"/>
                  </w:pPr>
                  <w:r>
                    <w:t xml:space="preserve">8.</w:t>
                  </w:r>
                </w:p>
              </w:tc>
              <w:tc>
                <w:tcPr>
                  <w:tcW w:w="0" w:type="auto"/>
                </w:tcPr>
                <w:p>
                  <w:pPr>
                    <w:spacing w:after="0"/>
                  </w:pPr>
                  <w:r>
                    <w:t xml:space="preserve">Salaried job</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a42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[a40] = 1</w:t>
              <w:br w:type="textWrapping"/>
            </w:r>
            <w:r>
              <w:rPr>
                <w:rFonts w:ascii="Calibri" w:hAnsi="Calibri" w:eastAsia="Calibri" w:cs="Calibri"/>
                <w:sz w:val="20"/>
              </w:rPr>
              <w:t xml:space="preserve">Does your [spouse] have any other seasonal sources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a43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[a42] = 1</w:t>
              <w:br w:type="textWrapping"/>
            </w:r>
            <w:r>
              <w:rPr>
                <w:rFonts w:ascii="Calibri" w:hAnsi="Calibri" w:eastAsia="Calibri" w:cs="Calibri"/>
                <w:sz w:val="20"/>
              </w:rPr>
              <w:t xml:space="preserve">What are their other seasonal sources of cash income? This does not include loans.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Selling produce from own farm</w:t>
                  </w:r>
                </w:p>
              </w:tc>
            </w:tr>
            <w:tr>
              <w:tc>
                <w:tcPr>
                  <w:tcW w:w="0" w:type="auto"/>
                </w:tcPr>
                <w:p>
                  <w:pPr>
                    <w:spacing w:after="0"/>
                  </w:pPr>
                  <w:r>
                    <w:t xml:space="preserve">2.</w:t>
                  </w:r>
                </w:p>
              </w:tc>
              <w:tc>
                <w:tcPr>
                  <w:tcW w:w="0" w:type="auto"/>
                </w:tcPr>
                <w:p>
                  <w:pPr>
                    <w:spacing w:after="0"/>
                  </w:pPr>
                  <w:r>
                    <w:t xml:space="preserve">Selling produce that was produced on other people's farms</w:t>
                  </w:r>
                </w:p>
              </w:tc>
            </w:tr>
            <w:tr>
              <w:tc>
                <w:tcPr>
                  <w:tcW w:w="0" w:type="auto"/>
                </w:tcPr>
                <w:p>
                  <w:pPr>
                    <w:spacing w:after="0"/>
                  </w:pPr>
                  <w:r>
                    <w:t xml:space="preserve">3.</w:t>
                  </w:r>
                </w:p>
              </w:tc>
              <w:tc>
                <w:tcPr>
                  <w:tcW w:w="0" w:type="auto"/>
                </w:tcPr>
                <w:p>
                  <w:pPr>
                    <w:spacing w:after="0"/>
                  </w:pPr>
                  <w:r>
                    <w:t xml:space="preserve">Piece-work</w:t>
                  </w:r>
                </w:p>
              </w:tc>
            </w:tr>
            <w:tr>
              <w:tc>
                <w:tcPr>
                  <w:tcW w:w="0" w:type="auto"/>
                </w:tcPr>
                <w:p>
                  <w:pPr>
                    <w:spacing w:after="0"/>
                  </w:pPr>
                  <w:r>
                    <w:t xml:space="preserve">4.</w:t>
                  </w:r>
                </w:p>
              </w:tc>
              <w:tc>
                <w:tcPr>
                  <w:tcW w:w="0" w:type="auto"/>
                </w:tcPr>
                <w:p>
                  <w:pPr>
                    <w:spacing w:after="0"/>
                  </w:pPr>
                  <w:r>
                    <w:t xml:space="preserve">Raising Animals</w:t>
                  </w:r>
                </w:p>
              </w:tc>
            </w:tr>
            <w:tr>
              <w:tc>
                <w:tcPr>
                  <w:tcW w:w="0" w:type="auto"/>
                </w:tcPr>
                <w:p>
                  <w:pPr>
                    <w:spacing w:after="0"/>
                  </w:pPr>
                  <w:r>
                    <w:t xml:space="preserve">5.</w:t>
                  </w:r>
                </w:p>
              </w:tc>
              <w:tc>
                <w:tcPr>
                  <w:tcW w:w="0" w:type="auto"/>
                </w:tcPr>
                <w:p>
                  <w:pPr>
                    <w:spacing w:after="0"/>
                  </w:pPr>
                  <w:r>
                    <w:t xml:space="preserve">Small Retail Business</w:t>
                  </w:r>
                </w:p>
              </w:tc>
            </w:tr>
            <w:tr>
              <w:tc>
                <w:tcPr>
                  <w:tcW w:w="0" w:type="auto"/>
                </w:tcPr>
                <w:p>
                  <w:pPr>
                    <w:spacing w:after="0"/>
                  </w:pPr>
                  <w:r>
                    <w:t xml:space="preserve">6.</w:t>
                  </w:r>
                </w:p>
              </w:tc>
              <w:tc>
                <w:tcPr>
                  <w:tcW w:w="0" w:type="auto"/>
                </w:tcPr>
                <w:p>
                  <w:pPr>
                    <w:spacing w:after="0"/>
                  </w:pPr>
                  <w:r>
                    <w:t xml:space="preserve">Small Services Business</w:t>
                  </w:r>
                </w:p>
              </w:tc>
            </w:tr>
            <w:tr>
              <w:tc>
                <w:tcPr>
                  <w:tcW w:w="0" w:type="auto"/>
                </w:tcPr>
                <w:p>
                  <w:pPr>
                    <w:spacing w:after="0"/>
                  </w:pPr>
                  <w:r>
                    <w:t xml:space="preserve">7.</w:t>
                  </w:r>
                </w:p>
              </w:tc>
              <w:tc>
                <w:tcPr>
                  <w:tcW w:w="0" w:type="auto"/>
                </w:tcPr>
                <w:p>
                  <w:pPr>
                    <w:spacing w:after="0"/>
                  </w:pPr>
                  <w:r>
                    <w:t xml:space="preserve">Skilled Labour/Production</w:t>
                  </w:r>
                </w:p>
              </w:tc>
            </w:tr>
            <w:tr>
              <w:tc>
                <w:tcPr>
                  <w:tcW w:w="0" w:type="auto"/>
                </w:tcPr>
                <w:p>
                  <w:pPr>
                    <w:spacing w:after="0"/>
                  </w:pPr>
                  <w:r>
                    <w:t xml:space="preserve">8.</w:t>
                  </w:r>
                </w:p>
              </w:tc>
              <w:tc>
                <w:tcPr>
                  <w:tcW w:w="0" w:type="auto"/>
                </w:tcPr>
                <w:p>
                  <w:pPr>
                    <w:spacing w:after="0"/>
                  </w:pPr>
                  <w:r>
                    <w:t xml:space="preserve">Salaried job</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2.0.0 - Module A: Personal and Household Information</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3.0.0 - Module H: Transfer to [spouse]</w:t>
              <w:br w:type="textWrapping"/>
            </w:r>
            <w:r>
              <w:rPr>
                <w:rFonts w:ascii="Calibri" w:hAnsi="Calibri" w:eastAsia="Calibri" w:cs="Calibri"/>
                <w:i w:val="true"/>
                <w:color w:val="706D6C"/>
                <w:sz w:val="16"/>
              </w:rPr>
              <w:t xml:space="preserve">[consent2] = 1 and [respondent] = Husband and [experiment] = 1</w:t>
            </w:r>
          </w:p>
        </w:tc>
      </w:tr>
      <w:tr>
        <w:tc>
          <w:tcPr>
            <w:tcW w:w="902" w:type="dxa"/>
          </w:tcPr>
          <w:p>
            <w:pPr>
              <w:spacing w:after="0"/>
            </w:pPr>
            <w:r>
              <w:rPr>
                <w:sz w:val="20"/>
              </w:rPr>
              <w:t xml:space="preserve">hn1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Thank you. Now we are going to start a different game.</w:t>
              <w:br w:type="textWrapping"/>
              <w:br w:type="textWrapping"/>
            </w:r>
            <w:r>
              <w:rPr>
                <w:rFonts w:ascii="Calibri" w:hAnsi="Calibri" w:eastAsia="Calibri" w:cs="Calibri"/>
                <w:sz w:val="20"/>
              </w:rPr>
              <w:t xml:space="preserve">As promised, we are going to give you 600mk for participating in the survey. However, we are not going to give it to you right now. First, I am going to offer you a chance to give some of this 600mk to your [spouse].</w:t>
              <w:br w:type="textWrapping"/>
              <w:br w:type="textWrapping"/>
            </w:r>
            <w:r>
              <w:rPr>
                <w:rFonts w:ascii="Calibri" w:hAnsi="Calibri" w:eastAsia="Calibri" w:cs="Calibri"/>
                <w:sz w:val="20"/>
              </w:rPr>
              <w:t xml:space="preserve">First, here is the 600. Please count it to make sure it is correct.</w:t>
              <w:br w:type="textWrapping"/>
            </w:r>
            <w:r>
              <w:rPr>
                <w:rFonts w:ascii="Calibri" w:hAnsi="Calibri" w:eastAsia="Calibri" w:cs="Calibri"/>
                <w:i w:val="true"/>
                <w:color w:val="706D6C"/>
                <w:sz w:val="16"/>
              </w:rPr>
              <w:t xml:space="preserve">SURVEYOR: Please hand the respondent 600 in 20mk bills and give them time to count it.</w:t>
            </w:r>
          </w:p>
        </w:tc>
      </w:tr>
      <w:tr>
        <w:tc>
          <w:tcPr>
            <w:tcW w:w="902" w:type="dxa"/>
          </w:tcPr>
          <w:p>
            <w:pPr>
              <w:spacing w:after="0"/>
            </w:pPr>
            <w:r>
              <w:rPr>
                <w:sz w:val="20"/>
              </w:rPr>
              <w:t xml:space="preserve">hn2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Here is how it will work. You will choose how much of the 600mk you want to give to your [spouse]. Whatever you choose to give to your [spouse], we will double. So if you give 20mk to your [spouse], we will give them 40 mk and you keep 580mk. If you give 400 mk to your [spouse], we will give them 800 mk and you keep 200 mk.</w:t>
              <w:br w:type="textWrapping"/>
              <w:br w:type="textWrapping"/>
            </w:r>
            <w:r>
              <w:rPr>
                <w:rFonts w:ascii="Calibri" w:hAnsi="Calibri" w:eastAsia="Calibri" w:cs="Calibri"/>
                <w:sz w:val="20"/>
              </w:rPr>
              <w:t xml:space="preserve">We have been doing this game with people for a few weeks now, and we have seen people who gave nothing, people who split the amount evenly, people who gave everything, and people who have given something else. Most people just transfer whatever is right for their specific situation. It's really your choice, there is nothing better than what you want, and you should not feel pressure in any way.</w:t>
              <w:br w:type="textWrapping"/>
              <w:br w:type="textWrapping"/>
            </w:r>
            <w:r>
              <w:rPr>
                <w:rFonts w:ascii="Calibri" w:hAnsi="Calibri" w:eastAsia="Calibri" w:cs="Calibri"/>
                <w:sz w:val="20"/>
              </w:rPr>
              <w:t xml:space="preserve">If you choose to give money to your [spouse], they will get it right away. We will not tell them where this money is coming from: We will only tell them that this is part of the survey. If you choose to give 0, we will not tell them anything at all.</w:t>
              <w:br w:type="textWrapping"/>
              <w:br w:type="textWrapping"/>
            </w:r>
            <w:r>
              <w:rPr>
                <w:rFonts w:ascii="Calibri" w:hAnsi="Calibri" w:eastAsia="Calibri" w:cs="Calibri"/>
                <w:sz w:val="20"/>
              </w:rPr>
              <w:t xml:space="preserve">Please count the money that you wish to give to your [spouse], and put it in this envelope. I will turn my back so that I cannot see how much you put in the envelope, or how much you choose to keep. I will give this envelope to my colleague without looking into it, so I will never know how much you put into it. My colleague will check to see whether there is more than zero mk in the envelope, and will only give money to your [spouse] if that is the case. They will then give them double the amount, as we stated.</w:t>
              <w:br w:type="textWrapping"/>
              <w:br w:type="textWrapping"/>
            </w:r>
            <w:r>
              <w:rPr>
                <w:rFonts w:ascii="Calibri" w:hAnsi="Calibri" w:eastAsia="Calibri" w:cs="Calibri"/>
                <w:sz w:val="20"/>
              </w:rPr>
              <w:t xml:space="preserve">Only you are playing this game in which you can give money to your [spouse]. Your [spouse] is not playing this game. So, they cannot give money to you from the money they receive from participating in the survey.</w:t>
              <w:br w:type="textWrapping"/>
            </w:r>
            <w:r>
              <w:rPr>
                <w:rFonts w:ascii="Calibri" w:hAnsi="Calibri" w:eastAsia="Calibri" w:cs="Calibri"/>
                <w:i w:val="true"/>
                <w:color w:val="706D6C"/>
                <w:sz w:val="16"/>
              </w:rPr>
              <w:t xml:space="preserve">As soon as you receive the envelope, please walk over to your partner and deliver it.</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3.0.0 - Module H: Transfer to [spouse]</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4.0.0 - Module B: Math Game</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bn1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 will ask you a few questions about buying things at the market.</w:t>
            </w:r>
          </w:p>
        </w:tc>
      </w:tr>
      <w:tr>
        <w:tc>
          <w:tcPr>
            <w:tcW w:w="902" w:type="dxa"/>
          </w:tcPr>
          <w:p>
            <w:pPr>
              <w:spacing w:after="0"/>
            </w:pPr>
            <w:r>
              <w:rPr>
                <w:sz w:val="20"/>
              </w:rPr>
              <w:t xml:space="preserve">b1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are buying meat at the market. The price per kg is 1950. You wish to buy 1/2kg. How much do you have to pay for the 1/2kg?</w:t>
              <w:br w:type="textWrapping"/>
            </w:r>
            <w:r>
              <w:rPr>
                <w:rFonts w:ascii="Calibri" w:hAnsi="Calibri" w:eastAsia="Calibri" w:cs="Calibri"/>
                <w:i w:val="true"/>
                <w:color w:val="706D6C"/>
                <w:sz w:val="16"/>
              </w:rPr>
              <w:t xml:space="preserve">If they do not know,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1805"/>
              <w:gridCol w:w="1805"/>
              <w:gridCol w:w="1805"/>
              <w:gridCol w:w="1805"/>
              <w:gridCol w:w="1805"/>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are buying greens at the market. Each set of greens is 15mk. You are buying 3 sets. How much money should you give the vendor?</w:t>
              <w:br w:type="textWrapping"/>
            </w:r>
            <w:r>
              <w:rPr>
                <w:rFonts w:ascii="Calibri" w:hAnsi="Calibri" w:eastAsia="Calibri" w:cs="Calibri"/>
                <w:i w:val="true"/>
                <w:color w:val="706D6C"/>
                <w:sz w:val="16"/>
              </w:rPr>
              <w:t xml:space="preserve">If they do not know,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3009"/>
              <w:gridCol w:w="3009"/>
              <w:gridCol w:w="3009"/>
            </w:tblGrid>
            <w:tr>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are buying a pile of tomatoes at the market. The tomatoes cost 225 mk. You give the vendor 500 mk. How much money will they give back to you?</w:t>
              <w:br w:type="textWrapping"/>
            </w:r>
            <w:r>
              <w:rPr>
                <w:rFonts w:ascii="Calibri" w:hAnsi="Calibri" w:eastAsia="Calibri" w:cs="Calibri"/>
                <w:i w:val="true"/>
                <w:color w:val="706D6C"/>
                <w:sz w:val="16"/>
              </w:rPr>
              <w:t xml:space="preserve">If they do not know,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3009"/>
              <w:gridCol w:w="3009"/>
              <w:gridCol w:w="3009"/>
            </w:tblGrid>
            <w:tr>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are buying maize seed for your field. Each bag costs 1,400mk. You are buying two for your field. How much will you pay?</w:t>
              <w:br w:type="textWrapping"/>
            </w:r>
            <w:r>
              <w:rPr>
                <w:rFonts w:ascii="Calibri" w:hAnsi="Calibri" w:eastAsia="Calibri" w:cs="Calibri"/>
                <w:i w:val="true"/>
                <w:color w:val="706D6C"/>
                <w:sz w:val="16"/>
              </w:rPr>
              <w:t xml:space="preserve">If they do not know,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1805"/>
              <w:gridCol w:w="1805"/>
              <w:gridCol w:w="1805"/>
              <w:gridCol w:w="1805"/>
              <w:gridCol w:w="1805"/>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you are buying Irish at the market. A pile costs 240 mk. You gave the vendor 400 mk. This is the money they returned to you.  Did the vendor return the correct amount to you?</w:t>
              <w:br w:type="textWrapping"/>
            </w:r>
            <w:r>
              <w:rPr>
                <w:rFonts w:ascii="Calibri" w:hAnsi="Calibri" w:eastAsia="Calibri" w:cs="Calibri"/>
                <w:i w:val="true"/>
                <w:color w:val="706D6C"/>
                <w:sz w:val="16"/>
              </w:rPr>
              <w:t xml:space="preserve">Surveyor: Hand the respondent the bills (1 50, 5 20s, 1 10 coin).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b6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Imagine you are running a small shop. You get a box of small U-Fresh soap bars. There are 72 per box. You sell 12 bars. How many bars are remaining?</w:t>
              <w:br w:type="textWrapping"/>
            </w:r>
            <w:r>
              <w:rPr>
                <w:rFonts w:ascii="Calibri" w:hAnsi="Calibri" w:eastAsia="Calibri" w:cs="Calibri"/>
                <w:i w:val="true"/>
                <w:color w:val="706D6C"/>
                <w:sz w:val="16"/>
              </w:rPr>
              <w:t xml:space="preserve">If they do not know,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SURVEYOR ONLY: How would you rate the respondent's effort? How much did they try on the questions?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They put in a lot of effort</w:t>
                  </w:r>
                </w:p>
              </w:tc>
            </w:tr>
            <w:tr>
              <w:tc>
                <w:tcPr>
                  <w:tcW w:w="0" w:type="auto"/>
                </w:tcPr>
                <w:p>
                  <w:pPr>
                    <w:spacing w:after="0"/>
                  </w:pPr>
                  <w:r>
                    <w:t xml:space="preserve">2.</w:t>
                  </w:r>
                </w:p>
              </w:tc>
              <w:tc>
                <w:tcPr>
                  <w:tcW w:w="0" w:type="auto"/>
                </w:tcPr>
                <w:p>
                  <w:pPr>
                    <w:spacing w:after="0"/>
                  </w:pPr>
                  <w:r>
                    <w:t xml:space="preserve">They put in some effort</w:t>
                  </w:r>
                </w:p>
              </w:tc>
            </w:tr>
            <w:tr>
              <w:tc>
                <w:tcPr>
                  <w:tcW w:w="0" w:type="auto"/>
                </w:tcPr>
                <w:p>
                  <w:pPr>
                    <w:spacing w:after="0"/>
                  </w:pPr>
                  <w:r>
                    <w:t xml:space="preserve">3.</w:t>
                  </w:r>
                </w:p>
              </w:tc>
              <w:tc>
                <w:tcPr>
                  <w:tcW w:w="0" w:type="auto"/>
                </w:tcPr>
                <w:p>
                  <w:pPr>
                    <w:spacing w:after="0"/>
                  </w:pPr>
                  <w:r>
                    <w:t xml:space="preserve">They put in very little effort</w:t>
                  </w:r>
                </w:p>
              </w:tc>
            </w:tr>
            <w:tr>
              <w:tc>
                <w:tcPr>
                  <w:tcW w:w="0" w:type="auto"/>
                </w:tcPr>
                <w:p>
                  <w:pPr>
                    <w:spacing w:after="0"/>
                  </w:pPr>
                  <w:r>
                    <w:t xml:space="preserve">4.</w:t>
                  </w:r>
                </w:p>
              </w:tc>
              <w:tc>
                <w:tcPr>
                  <w:tcW w:w="0" w:type="auto"/>
                </w:tcPr>
                <w:p>
                  <w:pPr>
                    <w:spacing w:after="0"/>
                  </w:pPr>
                  <w:r>
                    <w:t xml:space="preserve">They put in no effort at all</w:t>
                  </w:r>
                </w:p>
              </w:tc>
            </w:tr>
          </w:tbl>
          <w:p>
            <w:pPr>
              <w:spacing w:after="0"/>
            </w:pPr>
            <w:r>
              <w:t/>
            </w:r>
          </w:p>
        </w:tc>
      </w:tr>
      <w:tr>
        <w:tc>
          <w:tcPr>
            <w:tcW w:w="902" w:type="dxa"/>
          </w:tcPr>
          <w:p>
            <w:pPr>
              <w:spacing w:after="0"/>
            </w:pPr>
            <w:r>
              <w:rPr>
                <w:sz w:val="20"/>
              </w:rPr>
              <w:t xml:space="preserve">b8</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OK, let’s recap. I asked you 6 questions about buying things at the market. We started with the meat, then the greens, the tomatoes, the maize seeds, the Irish, and finally the soap. </w:t>
              <w:br w:type="textWrapping"/>
              <w:br w:type="textWrapping"/>
            </w:r>
            <w:r>
              <w:rPr>
                <w:rFonts w:ascii="Calibri" w:hAnsi="Calibri" w:eastAsia="Calibri" w:cs="Calibri"/>
                <w:sz w:val="20"/>
              </w:rPr>
              <w:t xml:space="preserve">How many of these questions do you think you answered correctly? The maximum is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b9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your [spouse] were to answer these 6 questions, how many of these questions do you think your [spouse] would answer correctly? The maximum is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b10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imagine that I were to interview your [spouse], and ask them to guess YOUR performance. How many of these questions do you think your [spouse] would say you answered correctly? The maximum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b11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your [spouse] were to play this game and had to guess their own performance, how many of the questions do you think your [spouse] would say they answered correctly? The maximum is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b12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are buying 10 packets of seed. There are two kind of seeds. One will mature with a low yield, but it is guaranteed that all seeds will mature. The other will mature with a higher yield: You will get 3x as much. However, on average, half of all packets produced never mature. That means you could have all goods packets or all bad packets or somewhere in between.</w:t>
              <w:br w:type="textWrapping"/>
              <w:br w:type="textWrapping"/>
            </w:r>
            <w:r>
              <w:rPr>
                <w:rFonts w:ascii="Calibri" w:hAnsi="Calibri" w:eastAsia="Calibri" w:cs="Calibri"/>
                <w:sz w:val="20"/>
              </w:rPr>
              <w:t xml:space="preserve">Out of the 10 packets you will buy, how many packets of the risky seed will you buy? Please note that there is no correct answer here, it is not a quiz: We just want to know what you would do in this situation.</w:t>
              <w:br w:type="textWrapping"/>
            </w:r>
            <w:r>
              <w:rPr>
                <w:rFonts w:ascii="Calibri" w:hAnsi="Calibri" w:eastAsia="Calibri" w:cs="Calibri"/>
                <w:i w:val="true"/>
                <w:color w:val="706D6C"/>
                <w:sz w:val="16"/>
              </w:rPr>
              <w:t xml:space="preserve">0: "Would not buy any risky seed, only safe seed."</w:t>
              <w:br w:type="textWrapping"/>
            </w:r>
            <w:r>
              <w:rPr>
                <w:rFonts w:ascii="Calibri" w:hAnsi="Calibri" w:eastAsia="Calibri" w:cs="Calibri"/>
                <w:i w:val="true"/>
                <w:color w:val="706D6C"/>
                <w:sz w:val="16"/>
              </w:rPr>
              <w:t xml:space="preserve">10: "Would buy only the risky seed, and none of the safe seed"</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0</w:t>
                  </w:r>
                </w:p>
              </w:tc>
            </w:tr>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7.</w:t>
                  </w:r>
                </w:p>
              </w:tc>
              <w:tc>
                <w:tcPr>
                  <w:tcW w:w="0" w:type="auto"/>
                </w:tcPr>
                <w:p>
                  <w:pPr>
                    <w:spacing w:after="0"/>
                  </w:pPr>
                  <w:r>
                    <w:t xml:space="preserve">7</w:t>
                  </w:r>
                </w:p>
              </w:tc>
            </w:tr>
            <w:tr>
              <w:tc>
                <w:tcPr>
                  <w:tcW w:w="0" w:type="auto"/>
                </w:tcPr>
                <w:p>
                  <w:pPr>
                    <w:spacing w:after="0"/>
                  </w:pPr>
                  <w:r>
                    <w:t xml:space="preserve">8.</w:t>
                  </w:r>
                </w:p>
              </w:tc>
              <w:tc>
                <w:tcPr>
                  <w:tcW w:w="0" w:type="auto"/>
                </w:tcPr>
                <w:p>
                  <w:pPr>
                    <w:spacing w:after="0"/>
                  </w:pPr>
                  <w:r>
                    <w:t xml:space="preserve">8</w:t>
                  </w:r>
                </w:p>
              </w:tc>
            </w:tr>
            <w:tr>
              <w:tc>
                <w:tcPr>
                  <w:tcW w:w="0" w:type="auto"/>
                </w:tcPr>
                <w:p>
                  <w:pPr>
                    <w:spacing w:after="0"/>
                  </w:pPr>
                  <w:r>
                    <w:t xml:space="preserve">9.</w:t>
                  </w:r>
                </w:p>
              </w:tc>
              <w:tc>
                <w:tcPr>
                  <w:tcW w:w="0" w:type="auto"/>
                </w:tcPr>
                <w:p>
                  <w:pPr>
                    <w:spacing w:after="0"/>
                  </w:pPr>
                  <w:r>
                    <w:t xml:space="preserve">9</w:t>
                  </w:r>
                </w:p>
              </w:tc>
            </w:tr>
            <w:tr>
              <w:tc>
                <w:tcPr>
                  <w:tcW w:w="0" w:type="auto"/>
                </w:tcPr>
                <w:p>
                  <w:pPr>
                    <w:spacing w:after="0"/>
                  </w:pPr>
                  <w:r>
                    <w:t xml:space="preserve">10.</w:t>
                  </w:r>
                </w:p>
              </w:tc>
              <w:tc>
                <w:tcPr>
                  <w:tcW w:w="0" w:type="auto"/>
                </w:tcPr>
                <w:p>
                  <w:pPr>
                    <w:spacing w:after="0"/>
                  </w:pPr>
                  <w:r>
                    <w:t xml:space="preserve">10</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4.0.0 - Module B: Math Game</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5.0.0 - Module C: Raven Game</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cn1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 am going to show you a box with a set of pictures in it, and with a piece cut out. The pieces follow a pattern from left to right and top to bottom. </w:t>
              <w:br w:type="textWrapping"/>
              <w:br w:type="textWrapping"/>
            </w:r>
            <w:r>
              <w:rPr>
                <w:rFonts w:ascii="Calibri" w:hAnsi="Calibri" w:eastAsia="Calibri" w:cs="Calibri"/>
                <w:sz w:val="20"/>
              </w:rPr>
              <w:t xml:space="preserve">Look at the pieces in the box, and think what the missing piece must be to complete the pattern correctly both across (left to right) and down (top to bottom). Find the right piece out of the six pieces shown below the box. Only one of these pieces is correct. Identify which piece is the one that is missing, and tell me your choice. I will first show you two practice examples before we get going for real.</w:t>
              <w:br w:type="textWrapping"/>
              <w:br w:type="textWrapping"/>
            </w:r>
            <w:r>
              <w:rPr>
                <w:rFonts w:ascii="Calibri" w:hAnsi="Calibri" w:eastAsia="Calibri" w:cs="Calibri"/>
                <w:sz w:val="20"/>
              </w:rPr>
              <w:t xml:space="preserve">[SHOW EXAMPLE 1]</w:t>
              <w:br w:type="textWrapping"/>
              <w:br w:type="textWrapping"/>
            </w:r>
            <w:r>
              <w:rPr>
                <w:rFonts w:ascii="Calibri" w:hAnsi="Calibri" w:eastAsia="Calibri" w:cs="Calibri"/>
                <w:sz w:val="20"/>
              </w:rPr>
              <w:t xml:space="preserve">Here is an example. Looking at the box from left to right, you can see that the missing piece should have wavy lines going from top to bottom, so choice 5 is the correct answer</w:t>
              <w:br w:type="textWrapping"/>
              <w:br w:type="textWrapping"/>
            </w:r>
            <w:r>
              <w:rPr>
                <w:rFonts w:ascii="Calibri" w:hAnsi="Calibri" w:eastAsia="Calibri" w:cs="Calibri"/>
                <w:sz w:val="20"/>
              </w:rPr>
              <w:t xml:space="preserve">Let’s do another example.</w:t>
              <w:br w:type="textWrapping"/>
              <w:br w:type="textWrapping"/>
            </w:r>
            <w:r>
              <w:rPr>
                <w:rFonts w:ascii="Calibri" w:hAnsi="Calibri" w:eastAsia="Calibri" w:cs="Calibri"/>
                <w:sz w:val="20"/>
              </w:rPr>
              <w:t xml:space="preserve">[SHOW EXAMPLE 2]</w:t>
              <w:br w:type="textWrapping"/>
              <w:br w:type="textWrapping"/>
            </w:r>
            <w:r>
              <w:rPr>
                <w:rFonts w:ascii="Calibri" w:hAnsi="Calibri" w:eastAsia="Calibri" w:cs="Calibri"/>
                <w:sz w:val="20"/>
              </w:rPr>
              <w:t xml:space="preserve">In this case the missing piece will fit into the pattern by mirroring the piece on top and the piece to the left. Looking at the pieces, only one will complete the puzzle. So the correct answer is 6.</w:t>
            </w:r>
          </w:p>
        </w:tc>
      </w:tr>
      <w:tr>
        <w:tc>
          <w:tcPr>
            <w:tcW w:w="902" w:type="dxa"/>
          </w:tcPr>
          <w:p>
            <w:pPr>
              <w:spacing w:after="0"/>
            </w:pPr>
            <w:r>
              <w:rPr>
                <w:sz w:val="20"/>
              </w:rPr>
              <w:t xml:space="preserve">cn2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 will show you the real questions. There are 12 questions in total.</w:t>
              <w:br w:type="textWrapping"/>
              <w:br w:type="textWrapping"/>
            </w:r>
            <w:r>
              <w:rPr>
                <w:rFonts w:ascii="Calibri" w:hAnsi="Calibri" w:eastAsia="Calibri" w:cs="Calibri"/>
                <w:sz w:val="20"/>
              </w:rPr>
              <w:t xml:space="preserve">Remember, there is a correct answer for each question, so take your time to think through and choose your answer. The questions become more difficult as you go on, but there is always one (and only one) correct answer. If you don't know the correct answer, just say you don’t know and we will move on to the next question.</w:t>
            </w:r>
          </w:p>
        </w:tc>
      </w:tr>
      <w:tr>
        <w:tc>
          <w:tcPr>
            <w:tcW w:w="902" w:type="dxa"/>
          </w:tcPr>
          <w:p>
            <w:pPr>
              <w:spacing w:after="0"/>
            </w:pPr>
            <w:r>
              <w:rPr>
                <w:sz w:val="20"/>
              </w:rPr>
              <w:t xml:space="preserve">c1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B1: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B2: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B3: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B4: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B5: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B6: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B7: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c8</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B8: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B9: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c10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B10: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c11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B11: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c12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B12: Which piece completes the picture?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c13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many of these questions do you think you answered correctly? The maximum is 12.</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c14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your [spouse] were to answer these questions, how many of these questions do you think your [spouse] would answer correctly? The maximum is 12.</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c15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imagine that I were to interview your [spouse], and ask them to guess YOUR performance. How many of these questions do you think your [spouse] would say you answered correctly? The maximum is 12.</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c16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your [spouse] were to play this game and had to guess their own performance, how many of the questions do you think your [spouse] would say they answered correctly? The maximum is 12.</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cn3</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Thank you. Those are all the images I have for you.</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5.0.0 - Module C: Raven Game</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6.0.0 - Module D: Quality Game</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dn1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we are going to play another game, and I will explain it quickly.</w:t>
              <w:br w:type="textWrapping"/>
              <w:br w:type="textWrapping"/>
            </w:r>
            <w:r>
              <w:rPr>
                <w:rFonts w:ascii="Calibri" w:hAnsi="Calibri" w:eastAsia="Calibri" w:cs="Calibri"/>
                <w:sz w:val="20"/>
              </w:rPr>
              <w:t xml:space="preserve">In this game, we will show you 6 pairs of products. </w:t>
              <w:br w:type="textWrapping"/>
              <w:br w:type="textWrapping"/>
            </w:r>
            <w:r>
              <w:rPr>
                <w:rFonts w:ascii="Calibri" w:hAnsi="Calibri" w:eastAsia="Calibri" w:cs="Calibri"/>
                <w:sz w:val="20"/>
              </w:rPr>
              <w:t xml:space="preserve">Within each pair, the products have different levels of quality. One is a higher-quality version and one is lower-quality version. For example, take these two notebooks. Can you tell me which one is the better quality one? </w:t>
              <w:br w:type="textWrapping"/>
              <w:br w:type="textWrapping"/>
            </w:r>
            <w:r>
              <w:rPr>
                <w:rFonts w:ascii="Calibri" w:hAnsi="Calibri" w:eastAsia="Calibri" w:cs="Calibri"/>
                <w:sz w:val="20"/>
              </w:rPr>
              <w:t xml:space="preserve">[SHOW EXAMPLE NOTEBOOKS]</w:t>
              <w:br w:type="textWrapping"/>
              <w:br w:type="textWrapping"/>
            </w:r>
            <w:r>
              <w:rPr>
                <w:rFonts w:ascii="Calibri" w:hAnsi="Calibri" w:eastAsia="Calibri" w:cs="Calibri"/>
                <w:sz w:val="20"/>
              </w:rPr>
              <w:t xml:space="preserve">Indeed, this one is better quality.</w:t>
              <w:br w:type="textWrapping"/>
              <w:br w:type="textWrapping"/>
            </w:r>
            <w:r>
              <w:rPr>
                <w:rFonts w:ascii="Calibri" w:hAnsi="Calibri" w:eastAsia="Calibri" w:cs="Calibri"/>
                <w:sz w:val="20"/>
              </w:rPr>
              <w:t xml:space="preserve">In the game, you will have to say which product in each pair is higher quality and which product is lower quality. Some of the low-quality products may even be “fake” -- made by someone trying to charge the same price as the real good.</w:t>
            </w:r>
          </w:p>
        </w:tc>
      </w:tr>
      <w:tr>
        <w:tc>
          <w:tcPr>
            <w:tcW w:w="902" w:type="dxa"/>
          </w:tcPr>
          <w:p>
            <w:pPr>
              <w:spacing w:after="0"/>
            </w:pPr>
            <w:r>
              <w:rPr>
                <w:sz w:val="20"/>
              </w:rPr>
              <w:t xml:space="preserve">dn2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[experiment] = 2</w:t>
              <w:br w:type="textWrapping"/>
            </w:r>
            <w:r>
              <w:rPr>
                <w:rFonts w:ascii="Calibri" w:hAnsi="Calibri" w:eastAsia="Calibri" w:cs="Calibri"/>
                <w:sz w:val="20"/>
              </w:rPr>
              <w:t xml:space="preserve">The game will take place in two stages. In the first stage, I will show you the pairs of products and let you make your guesses.</w:t>
              <w:br w:type="textWrapping"/>
              <w:br w:type="textWrapping"/>
            </w:r>
            <w:r>
              <w:rPr>
                <w:rFonts w:ascii="Calibri" w:hAnsi="Calibri" w:eastAsia="Calibri" w:cs="Calibri"/>
                <w:sz w:val="20"/>
              </w:rPr>
              <w:t xml:space="preserve">After you have given your answers, I will ask you whether you want to participate in the game for money. </w:t>
              <w:br w:type="textWrapping"/>
              <w:br w:type="textWrapping"/>
            </w:r>
            <w:r>
              <w:rPr>
                <w:rFonts w:ascii="Calibri" w:hAnsi="Calibri" w:eastAsia="Calibri" w:cs="Calibri"/>
                <w:sz w:val="20"/>
              </w:rPr>
              <w:t xml:space="preserve">If you want to participate for money, I will give you an additional 200 mk (on top of the 400 mk that you will earn from just doing the survey). But in exchange, we will tell your [spouse] how many of the questions you answered correctly. That is, we will share your score with your [spouse].</w:t>
              <w:br w:type="textWrapping"/>
              <w:br w:type="textWrapping"/>
            </w:r>
            <w:r>
              <w:rPr>
                <w:rFonts w:ascii="Calibri" w:hAnsi="Calibri" w:eastAsia="Calibri" w:cs="Calibri"/>
                <w:sz w:val="20"/>
              </w:rPr>
              <w:t xml:space="preserve">But before we share your score with your [spouse] you will have a chance to improve your score.  For one or more of the questions you get wrong, you will be able to return some of the money we are giving you as payment to change your response and improve your score.</w:t>
              <w:br w:type="textWrapping"/>
              <w:br w:type="textWrapping"/>
            </w:r>
            <w:r>
              <w:rPr>
                <w:rFonts w:ascii="Calibri" w:hAnsi="Calibri" w:eastAsia="Calibri" w:cs="Calibri"/>
                <w:sz w:val="20"/>
              </w:rPr>
              <w:t xml:space="preserve">If you choose not to play the game for money, we will not tell your [spouse] anything.</w:t>
              <w:br w:type="textWrapping"/>
              <w:br w:type="textWrapping"/>
            </w:r>
            <w:r>
              <w:rPr>
                <w:rFonts w:ascii="Calibri" w:hAnsi="Calibri" w:eastAsia="Calibri" w:cs="Calibri"/>
                <w:sz w:val="20"/>
              </w:rPr>
              <w:t xml:space="preserve">I’ll first ask you the questions so that you know what the questions are (and how difficult they are) before you have to decide whether to play for money or not.</w:t>
              <w:br w:type="textWrapping"/>
              <w:br w:type="textWrapping"/>
            </w:r>
            <w:r>
              <w:rPr>
                <w:rFonts w:ascii="Calibri" w:hAnsi="Calibri" w:eastAsia="Calibri" w:cs="Calibri"/>
                <w:sz w:val="20"/>
              </w:rPr>
              <w:t xml:space="preserve">Do you have any questions?</w:t>
            </w:r>
          </w:p>
        </w:tc>
      </w:tr>
      <w:tr>
        <w:tc>
          <w:tcPr>
            <w:tcW w:w="902" w:type="dxa"/>
          </w:tcPr>
          <w:p>
            <w:pPr>
              <w:spacing w:after="0"/>
            </w:pPr>
            <w:r>
              <w:rPr>
                <w:sz w:val="20"/>
              </w:rPr>
              <w:t xml:space="preserve">dn2b</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we will go through two more examples before we play the game. You can guess each one, and we will tell you which you got correct/incorrect before we begin the real game.</w:t>
            </w:r>
          </w:p>
        </w:tc>
      </w:tr>
      <w:tr>
        <w:tc>
          <w:tcPr>
            <w:tcW w:w="902" w:type="dxa"/>
          </w:tcPr>
          <w:p>
            <w:pPr>
              <w:spacing w:after="0"/>
            </w:pPr>
            <w:r>
              <w:rPr>
                <w:sz w:val="20"/>
              </w:rPr>
              <w:t xml:space="preserve">d0a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Which bag has higher quality fertilizer in it?</w:t>
              <w:br w:type="textWrapping"/>
            </w:r>
            <w:r>
              <w:rPr>
                <w:rFonts w:ascii="Calibri" w:hAnsi="Calibri" w:eastAsia="Calibri" w:cs="Calibri"/>
                <w:i w:val="true"/>
                <w:color w:val="706D6C"/>
                <w:sz w:val="16"/>
              </w:rPr>
              <w:t xml:space="preserve">[xhint1]</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Good X</w:t>
                  </w:r>
                </w:p>
              </w:tc>
            </w:tr>
            <w:tr>
              <w:tc>
                <w:tcPr>
                  <w:tcW w:w="0" w:type="auto"/>
                </w:tcPr>
                <w:p>
                  <w:pPr>
                    <w:spacing w:after="0"/>
                  </w:pPr>
                  <w:r>
                    <w:t xml:space="preserve">0.</w:t>
                  </w:r>
                </w:p>
              </w:tc>
              <w:tc>
                <w:tcPr>
                  <w:tcW w:w="0" w:type="auto"/>
                </w:tcPr>
                <w:p>
                  <w:pPr>
                    <w:spacing w:after="0"/>
                  </w:pPr>
                  <w:r>
                    <w:t xml:space="preserve">Good Y</w:t>
                  </w:r>
                </w:p>
              </w:tc>
            </w:tr>
          </w:tbl>
          <w:p>
            <w:pPr>
              <w:spacing w:after="0"/>
            </w:pPr>
            <w:r>
              <w:t/>
            </w:r>
          </w:p>
        </w:tc>
      </w:tr>
      <w:tr>
        <w:tc>
          <w:tcPr>
            <w:tcW w:w="902" w:type="dxa"/>
          </w:tcPr>
          <w:p>
            <w:pPr>
              <w:spacing w:after="0"/>
            </w:pPr>
            <w:r>
              <w:rPr>
                <w:sz w:val="20"/>
              </w:rPr>
              <w:t xml:space="preserve">d0b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Which bag has higher quality hand-washing powder in it?</w:t>
              <w:br w:type="textWrapping"/>
            </w:r>
            <w:r>
              <w:rPr>
                <w:rFonts w:ascii="Calibri" w:hAnsi="Calibri" w:eastAsia="Calibri" w:cs="Calibri"/>
                <w:i w:val="true"/>
                <w:color w:val="706D6C"/>
                <w:sz w:val="16"/>
              </w:rPr>
              <w:t xml:space="preserve">[xhint2]</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Good X</w:t>
                  </w:r>
                </w:p>
              </w:tc>
            </w:tr>
            <w:tr>
              <w:tc>
                <w:tcPr>
                  <w:tcW w:w="0" w:type="auto"/>
                </w:tcPr>
                <w:p>
                  <w:pPr>
                    <w:spacing w:after="0"/>
                  </w:pPr>
                  <w:r>
                    <w:t xml:space="preserve">1.</w:t>
                  </w:r>
                </w:p>
              </w:tc>
              <w:tc>
                <w:tcPr>
                  <w:tcW w:w="0" w:type="auto"/>
                </w:tcPr>
                <w:p>
                  <w:pPr>
                    <w:spacing w:after="0"/>
                  </w:pPr>
                  <w:r>
                    <w:t xml:space="preserve">Good Y</w:t>
                  </w:r>
                </w:p>
              </w:tc>
            </w:tr>
          </w:tbl>
          <w:p>
            <w:pPr>
              <w:spacing w:after="0"/>
            </w:pPr>
            <w:r>
              <w:t/>
            </w:r>
          </w:p>
        </w:tc>
      </w:tr>
      <w:tr>
        <w:tc>
          <w:tcPr>
            <w:tcW w:w="902" w:type="dxa"/>
          </w:tcPr>
          <w:p>
            <w:pPr>
              <w:spacing w:after="0"/>
            </w:pPr>
            <w:r>
              <w:rPr>
                <w:sz w:val="20"/>
              </w:rPr>
              <w:t xml:space="preserve">dn2c</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answered  [d0e] correctly out of 2.</w:t>
              <w:br w:type="textWrapping"/>
              <w:br w:type="textWrapping"/>
            </w:r>
            <w:r>
              <w:rPr>
                <w:rFonts w:ascii="Calibri" w:hAnsi="Calibri" w:eastAsia="Calibri" w:cs="Calibri"/>
                <w:sz w:val="20"/>
              </w:rPr>
              <w:t xml:space="preserve">For the Fertlizer: You picked Good [d0c]. The correct answer was Good X.</w:t>
              <w:br w:type="textWrapping"/>
              <w:br w:type="textWrapping"/>
            </w:r>
            <w:r>
              <w:rPr>
                <w:rFonts w:ascii="Calibri" w:hAnsi="Calibri" w:eastAsia="Calibri" w:cs="Calibri"/>
                <w:sz w:val="20"/>
              </w:rPr>
              <w:t xml:space="preserve">For the Washing Powder: You picked Good [d0d]. The correct answer was Good Y.</w:t>
              <w:br w:type="textWrapping"/>
              <w:br w:type="textWrapping"/>
            </w:r>
            <w:r>
              <w:rPr>
                <w:rFonts w:ascii="Calibri" w:hAnsi="Calibri" w:eastAsia="Calibri" w:cs="Calibri"/>
                <w:sz w:val="20"/>
              </w:rPr>
              <w:t xml:space="preserve">Okay, now you have an idea of how the game works. We will now start the real game with 6 goods. Do you have any questions?</w:t>
            </w:r>
          </w:p>
        </w:tc>
      </w:tr>
      <w:tr>
        <w:tc>
          <w:tcPr>
            <w:tcW w:w="902" w:type="dxa"/>
          </w:tcPr>
          <w:p>
            <w:pPr>
              <w:spacing w:after="0"/>
            </w:pPr>
            <w:r>
              <w:rPr>
                <w:sz w:val="20"/>
              </w:rPr>
              <w:t xml:space="preserve">d1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Which sponge is higher quality?</w:t>
              <w:br w:type="textWrapping"/>
            </w:r>
            <w:r>
              <w:rPr>
                <w:rFonts w:ascii="Calibri" w:hAnsi="Calibri" w:eastAsia="Calibri" w:cs="Calibri"/>
                <w:i w:val="true"/>
                <w:color w:val="706D6C"/>
                <w:sz w:val="16"/>
              </w:rPr>
              <w:t xml:space="preserve">[hint1]</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Good X</w:t>
                  </w:r>
                </w:p>
              </w:tc>
            </w:tr>
            <w:tr>
              <w:tc>
                <w:tcPr>
                  <w:tcW w:w="0" w:type="auto"/>
                </w:tcPr>
                <w:p>
                  <w:pPr>
                    <w:spacing w:after="0"/>
                  </w:pPr>
                  <w:r>
                    <w:t xml:space="preserve">1.</w:t>
                  </w:r>
                </w:p>
              </w:tc>
              <w:tc>
                <w:tcPr>
                  <w:tcW w:w="0" w:type="auto"/>
                </w:tcPr>
                <w:p>
                  <w:pPr>
                    <w:spacing w:after="0"/>
                  </w:pPr>
                  <w:r>
                    <w:t xml:space="preserve">Good Y</w:t>
                  </w:r>
                </w:p>
              </w:tc>
            </w:tr>
          </w:tbl>
          <w:p>
            <w:pPr>
              <w:spacing w:after="0"/>
            </w:pPr>
            <w:r>
              <w:t/>
            </w:r>
          </w:p>
        </w:tc>
      </w:tr>
      <w:tr>
        <w:tc>
          <w:tcPr>
            <w:tcW w:w="902" w:type="dxa"/>
          </w:tcPr>
          <w:p>
            <w:pPr>
              <w:spacing w:after="0"/>
            </w:pPr>
            <w:r>
              <w:rPr>
                <w:sz w:val="20"/>
              </w:rPr>
              <w:t xml:space="preserve">d2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Which bottle of water is higher quality?</w:t>
              <w:br w:type="textWrapping"/>
            </w:r>
            <w:r>
              <w:rPr>
                <w:rFonts w:ascii="Calibri" w:hAnsi="Calibri" w:eastAsia="Calibri" w:cs="Calibri"/>
                <w:i w:val="true"/>
                <w:color w:val="706D6C"/>
                <w:sz w:val="16"/>
              </w:rPr>
              <w:t xml:space="preserve">[hint2]</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Good X</w:t>
                  </w:r>
                </w:p>
              </w:tc>
            </w:tr>
            <w:tr>
              <w:tc>
                <w:tcPr>
                  <w:tcW w:w="0" w:type="auto"/>
                </w:tcPr>
                <w:p>
                  <w:pPr>
                    <w:spacing w:after="0"/>
                  </w:pPr>
                  <w:r>
                    <w:t xml:space="preserve">0.</w:t>
                  </w:r>
                </w:p>
              </w:tc>
              <w:tc>
                <w:tcPr>
                  <w:tcW w:w="0" w:type="auto"/>
                </w:tcPr>
                <w:p>
                  <w:pPr>
                    <w:spacing w:after="0"/>
                  </w:pPr>
                  <w:r>
                    <w:t xml:space="preserve">Good Y</w:t>
                  </w:r>
                </w:p>
              </w:tc>
            </w:tr>
          </w:tbl>
          <w:p>
            <w:pPr>
              <w:spacing w:after="0"/>
            </w:pPr>
            <w:r>
              <w:t/>
            </w:r>
          </w:p>
        </w:tc>
      </w:tr>
      <w:tr>
        <w:tc>
          <w:tcPr>
            <w:tcW w:w="902" w:type="dxa"/>
          </w:tcPr>
          <w:p>
            <w:pPr>
              <w:spacing w:after="0"/>
            </w:pPr>
            <w:r>
              <w:rPr>
                <w:sz w:val="20"/>
              </w:rPr>
              <w:t xml:space="preserve">d3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Which razor is higher quality?</w:t>
              <w:br w:type="textWrapping"/>
            </w:r>
            <w:r>
              <w:rPr>
                <w:rFonts w:ascii="Calibri" w:hAnsi="Calibri" w:eastAsia="Calibri" w:cs="Calibri"/>
                <w:i w:val="true"/>
                <w:color w:val="706D6C"/>
                <w:sz w:val="16"/>
              </w:rPr>
              <w:t xml:space="preserve">[hint3]</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Good X</w:t>
                  </w:r>
                </w:p>
              </w:tc>
            </w:tr>
            <w:tr>
              <w:tc>
                <w:tcPr>
                  <w:tcW w:w="0" w:type="auto"/>
                </w:tcPr>
                <w:p>
                  <w:pPr>
                    <w:spacing w:after="0"/>
                  </w:pPr>
                  <w:r>
                    <w:t xml:space="preserve">1.</w:t>
                  </w:r>
                </w:p>
              </w:tc>
              <w:tc>
                <w:tcPr>
                  <w:tcW w:w="0" w:type="auto"/>
                </w:tcPr>
                <w:p>
                  <w:pPr>
                    <w:spacing w:after="0"/>
                  </w:pPr>
                  <w:r>
                    <w:t xml:space="preserve">Good Y</w:t>
                  </w:r>
                </w:p>
              </w:tc>
            </w:tr>
          </w:tbl>
          <w:p>
            <w:pPr>
              <w:spacing w:after="0"/>
            </w:pPr>
            <w:r>
              <w:t/>
            </w:r>
          </w:p>
        </w:tc>
      </w:tr>
      <w:tr>
        <w:tc>
          <w:tcPr>
            <w:tcW w:w="902" w:type="dxa"/>
          </w:tcPr>
          <w:p>
            <w:pPr>
              <w:spacing w:after="0"/>
            </w:pPr>
            <w:r>
              <w:rPr>
                <w:sz w:val="20"/>
              </w:rPr>
              <w:t xml:space="preserve">d4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Which toothbrush is higher quality?</w:t>
              <w:br w:type="textWrapping"/>
            </w:r>
            <w:r>
              <w:rPr>
                <w:rFonts w:ascii="Calibri" w:hAnsi="Calibri" w:eastAsia="Calibri" w:cs="Calibri"/>
                <w:i w:val="true"/>
                <w:color w:val="706D6C"/>
                <w:sz w:val="16"/>
              </w:rPr>
              <w:t xml:space="preserve">[hint4]</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Good X</w:t>
                  </w:r>
                </w:p>
              </w:tc>
            </w:tr>
            <w:tr>
              <w:tc>
                <w:tcPr>
                  <w:tcW w:w="0" w:type="auto"/>
                </w:tcPr>
                <w:p>
                  <w:pPr>
                    <w:spacing w:after="0"/>
                  </w:pPr>
                  <w:r>
                    <w:t xml:space="preserve">0.</w:t>
                  </w:r>
                </w:p>
              </w:tc>
              <w:tc>
                <w:tcPr>
                  <w:tcW w:w="0" w:type="auto"/>
                </w:tcPr>
                <w:p>
                  <w:pPr>
                    <w:spacing w:after="0"/>
                  </w:pPr>
                  <w:r>
                    <w:t xml:space="preserve">Good Y</w:t>
                  </w:r>
                </w:p>
              </w:tc>
            </w:tr>
          </w:tbl>
          <w:p>
            <w:pPr>
              <w:spacing w:after="0"/>
            </w:pPr>
            <w:r>
              <w:t/>
            </w:r>
          </w:p>
        </w:tc>
      </w:tr>
      <w:tr>
        <w:tc>
          <w:tcPr>
            <w:tcW w:w="902" w:type="dxa"/>
          </w:tcPr>
          <w:p>
            <w:pPr>
              <w:spacing w:after="0"/>
            </w:pPr>
            <w:r>
              <w:rPr>
                <w:sz w:val="20"/>
              </w:rPr>
              <w:t xml:space="preserve">d5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Which bag has better quality groundnut flour in it?</w:t>
              <w:br w:type="textWrapping"/>
            </w:r>
            <w:r>
              <w:rPr>
                <w:rFonts w:ascii="Calibri" w:hAnsi="Calibri" w:eastAsia="Calibri" w:cs="Calibri"/>
                <w:i w:val="true"/>
                <w:color w:val="706D6C"/>
                <w:sz w:val="16"/>
              </w:rPr>
              <w:t xml:space="preserve">[hint5]</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Good X</w:t>
                  </w:r>
                </w:p>
              </w:tc>
            </w:tr>
            <w:tr>
              <w:tc>
                <w:tcPr>
                  <w:tcW w:w="0" w:type="auto"/>
                </w:tcPr>
                <w:p>
                  <w:pPr>
                    <w:spacing w:after="0"/>
                  </w:pPr>
                  <w:r>
                    <w:t xml:space="preserve">0.</w:t>
                  </w:r>
                </w:p>
              </w:tc>
              <w:tc>
                <w:tcPr>
                  <w:tcW w:w="0" w:type="auto"/>
                </w:tcPr>
                <w:p>
                  <w:pPr>
                    <w:spacing w:after="0"/>
                  </w:pPr>
                  <w:r>
                    <w:t xml:space="preserve">Good Y</w:t>
                  </w:r>
                </w:p>
              </w:tc>
            </w:tr>
          </w:tbl>
          <w:p>
            <w:pPr>
              <w:spacing w:after="0"/>
            </w:pPr>
            <w:r>
              <w:t/>
            </w:r>
          </w:p>
        </w:tc>
      </w:tr>
      <w:tr>
        <w:tc>
          <w:tcPr>
            <w:tcW w:w="902" w:type="dxa"/>
          </w:tcPr>
          <w:p>
            <w:pPr>
              <w:spacing w:after="0"/>
            </w:pPr>
            <w:r>
              <w:rPr>
                <w:sz w:val="20"/>
              </w:rPr>
              <w:t xml:space="preserve">d6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Which candle is higher quality?</w:t>
              <w:br w:type="textWrapping"/>
            </w:r>
            <w:r>
              <w:rPr>
                <w:rFonts w:ascii="Calibri" w:hAnsi="Calibri" w:eastAsia="Calibri" w:cs="Calibri"/>
                <w:i w:val="true"/>
                <w:color w:val="706D6C"/>
                <w:sz w:val="16"/>
              </w:rPr>
              <w:t xml:space="preserve">[hint6]</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Good X</w:t>
                  </w:r>
                </w:p>
              </w:tc>
            </w:tr>
            <w:tr>
              <w:tc>
                <w:tcPr>
                  <w:tcW w:w="0" w:type="auto"/>
                </w:tcPr>
                <w:p>
                  <w:pPr>
                    <w:spacing w:after="0"/>
                  </w:pPr>
                  <w:r>
                    <w:t xml:space="preserve">1.</w:t>
                  </w:r>
                </w:p>
              </w:tc>
              <w:tc>
                <w:tcPr>
                  <w:tcW w:w="0" w:type="auto"/>
                </w:tcPr>
                <w:p>
                  <w:pPr>
                    <w:spacing w:after="0"/>
                  </w:pPr>
                  <w:r>
                    <w:t xml:space="preserve">Good Y</w:t>
                  </w:r>
                </w:p>
              </w:tc>
            </w:tr>
          </w:tbl>
          <w:p>
            <w:pPr>
              <w:spacing w:after="0"/>
            </w:pPr>
            <w:r>
              <w:t/>
            </w:r>
          </w:p>
        </w:tc>
      </w:tr>
      <w:tr>
        <w:tc>
          <w:tcPr>
            <w:tcW w:w="902" w:type="dxa"/>
          </w:tcPr>
          <w:p>
            <w:pPr>
              <w:spacing w:after="0"/>
            </w:pPr>
            <w:r>
              <w:rPr>
                <w:sz w:val="20"/>
              </w:rPr>
              <w:t xml:space="preserve">d7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SURVEYOR ONLY: How easy/difficult was it for the respondent to answer these last five questions?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Very Difficult (Took a long time to answer or refused)</w:t>
                  </w:r>
                </w:p>
              </w:tc>
            </w:tr>
            <w:tr>
              <w:tc>
                <w:tcPr>
                  <w:tcW w:w="0" w:type="auto"/>
                </w:tcPr>
                <w:p>
                  <w:pPr>
                    <w:spacing w:after="0"/>
                  </w:pPr>
                  <w:r>
                    <w:t xml:space="preserve">2.</w:t>
                  </w:r>
                </w:p>
              </w:tc>
              <w:tc>
                <w:tcPr>
                  <w:tcW w:w="0" w:type="auto"/>
                </w:tcPr>
                <w:p>
                  <w:pPr>
                    <w:spacing w:after="0"/>
                  </w:pPr>
                  <w:r>
                    <w:t xml:space="preserve">A Bit Difficult</w:t>
                  </w:r>
                </w:p>
              </w:tc>
            </w:tr>
            <w:tr>
              <w:tc>
                <w:tcPr>
                  <w:tcW w:w="0" w:type="auto"/>
                </w:tcPr>
                <w:p>
                  <w:pPr>
                    <w:spacing w:after="0"/>
                  </w:pPr>
                  <w:r>
                    <w:t xml:space="preserve">3.</w:t>
                  </w:r>
                </w:p>
              </w:tc>
              <w:tc>
                <w:tcPr>
                  <w:tcW w:w="0" w:type="auto"/>
                </w:tcPr>
                <w:p>
                  <w:pPr>
                    <w:spacing w:after="0"/>
                  </w:pPr>
                  <w:r>
                    <w:t xml:space="preserve">Easy</w:t>
                  </w:r>
                </w:p>
              </w:tc>
            </w:tr>
            <w:tr>
              <w:tc>
                <w:tcPr>
                  <w:tcW w:w="0" w:type="auto"/>
                </w:tcPr>
                <w:p>
                  <w:pPr>
                    <w:spacing w:after="0"/>
                  </w:pPr>
                  <w:r>
                    <w:t xml:space="preserve">4.</w:t>
                  </w:r>
                </w:p>
              </w:tc>
              <w:tc>
                <w:tcPr>
                  <w:tcW w:w="0" w:type="auto"/>
                </w:tcPr>
                <w:p>
                  <w:pPr>
                    <w:spacing w:after="0"/>
                  </w:pPr>
                  <w:r>
                    <w:t xml:space="preserve">Very Easy (Answered very quickly)</w:t>
                  </w:r>
                </w:p>
              </w:tc>
            </w:tr>
          </w:tbl>
          <w:p>
            <w:pPr>
              <w:spacing w:after="0"/>
            </w:pPr>
            <w:r>
              <w:t/>
            </w:r>
          </w:p>
        </w:tc>
      </w:tr>
      <w:tr>
        <w:tc>
          <w:tcPr>
            <w:tcW w:w="902" w:type="dxa"/>
          </w:tcPr>
          <w:p>
            <w:pPr>
              <w:spacing w:after="0"/>
            </w:pPr>
            <w:r>
              <w:rPr>
                <w:sz w:val="20"/>
              </w:rPr>
              <w:t xml:space="preserve">d8</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many of these questions do you think you answered correctly? The maximum is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d9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your [spouse] were to answer these questions, how many of these questions do you think your [spouse] would answer correctly? The maximum is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d10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imagine that I were to interview your [spouse], and ask them to guess YOUR performance. How many of these questions do you think your [spouse] would say you answered correctly? The maximum is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d11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your [spouse] were to play this game and had to guess their own performance, how many of the questions do you think your [spouse] would say they answered correctly? The maximum is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0" w:type="dxa"/>
            <w:gridSpan w:val="10"/>
          </w:tcPr>
          <w:p>
            <w:pPr>
              <w:spacing w:after="0"/>
            </w:pPr>
            <w:r>
              <w:rPr>
                <w:rFonts w:ascii="Calibri Light" w:hAnsi="Calibri Light" w:eastAsia="Calibri Light" w:cs="Calibri Light"/>
                <w:color w:val="0C4363"/>
                <w:sz w:val="26"/>
              </w:rPr>
              <w:t xml:space="preserve">6.1.0 - Willingness to Buy</w:t>
              <w:br w:type="textWrapping"/>
            </w:r>
            <w:r>
              <w:rPr>
                <w:rFonts w:ascii="Calibri" w:hAnsi="Calibri" w:eastAsia="Calibri" w:cs="Calibri"/>
                <w:i w:val="true"/>
                <w:color w:val="706D6C"/>
                <w:sz w:val="16"/>
              </w:rPr>
              <w:t xml:space="preserve">[experiment] = 2</w:t>
            </w:r>
          </w:p>
        </w:tc>
      </w:tr>
      <w:tr>
        <w:tc>
          <w:tcPr>
            <w:tcW w:w="902" w:type="dxa"/>
          </w:tcPr>
          <w:p>
            <w:pPr>
              <w:spacing w:after="0"/>
            </w:pPr>
            <w:r>
              <w:rPr>
                <w:sz w:val="20"/>
              </w:rPr>
              <w:t xml:space="preserve">d14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OK, now we are going to add the money part to this game. </w:t>
              <w:br w:type="textWrapping"/>
              <w:br w:type="textWrapping"/>
            </w:r>
            <w:r>
              <w:rPr>
                <w:rFonts w:ascii="Calibri" w:hAnsi="Calibri" w:eastAsia="Calibri" w:cs="Calibri"/>
                <w:sz w:val="20"/>
              </w:rPr>
              <w:t xml:space="preserve">For that, I am going to show you 3 envelopes. Within each of these 3 envelopes is a price. I am going to ask you to draw an envelope. The price you draw will represent a price per question that you can pay to change your score, if you want.</w:t>
              <w:br w:type="textWrapping"/>
              <w:br w:type="textWrapping"/>
            </w:r>
            <w:r>
              <w:rPr>
                <w:rFonts w:ascii="Calibri" w:hAnsi="Calibri" w:eastAsia="Calibri" w:cs="Calibri"/>
                <w:sz w:val="20"/>
              </w:rPr>
              <w:t xml:space="preserve">SURVEYOR: Please allow the respondent to pick an envelope, and record the price here.</w:t>
              <w:br w:type="textWrapping"/>
            </w:r>
            <w:r>
              <w:rPr>
                <w:rFonts w:ascii="Calibri" w:hAnsi="Calibri" w:eastAsia="Calibri" w:cs="Calibri"/>
                <w:i w:val="true"/>
                <w:color w:val="706D6C"/>
                <w:sz w:val="16"/>
              </w:rPr>
              <w:t xml:space="preserve">What price did the respondent draw?</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100.</w:t>
                  </w:r>
                </w:p>
              </w:tc>
              <w:tc>
                <w:tcPr>
                  <w:tcW w:w="0" w:type="auto"/>
                </w:tcPr>
                <w:p>
                  <w:pPr>
                    <w:spacing w:after="0"/>
                  </w:pPr>
                  <w:r>
                    <w:t xml:space="preserve">100</w:t>
                  </w:r>
                </w:p>
              </w:tc>
            </w:tr>
            <w:tr>
              <w:tc>
                <w:tcPr>
                  <w:tcW w:w="0" w:type="auto"/>
                </w:tcPr>
                <w:p>
                  <w:pPr>
                    <w:spacing w:after="0"/>
                  </w:pPr>
                  <w:r>
                    <w:t xml:space="preserve">200.</w:t>
                  </w:r>
                </w:p>
              </w:tc>
              <w:tc>
                <w:tcPr>
                  <w:tcW w:w="0" w:type="auto"/>
                </w:tcPr>
                <w:p>
                  <w:pPr>
                    <w:spacing w:after="0"/>
                  </w:pPr>
                  <w:r>
                    <w:t xml:space="preserve">200</w:t>
                  </w:r>
                </w:p>
              </w:tc>
            </w:tr>
            <w:tr>
              <w:tc>
                <w:tcPr>
                  <w:tcW w:w="0" w:type="auto"/>
                </w:tcPr>
                <w:p>
                  <w:pPr>
                    <w:spacing w:after="0"/>
                  </w:pPr>
                  <w:r>
                    <w:t xml:space="preserve">300.</w:t>
                  </w:r>
                </w:p>
              </w:tc>
              <w:tc>
                <w:tcPr>
                  <w:tcW w:w="0" w:type="auto"/>
                </w:tcPr>
                <w:p>
                  <w:pPr>
                    <w:spacing w:after="0"/>
                  </w:pPr>
                  <w:r>
                    <w:t xml:space="preserve">300</w:t>
                  </w:r>
                </w:p>
              </w:tc>
            </w:tr>
          </w:tbl>
          <w:p>
            <w:pPr>
              <w:spacing w:after="0"/>
            </w:pPr>
            <w:r>
              <w:t/>
            </w:r>
          </w:p>
        </w:tc>
      </w:tr>
      <w:tr>
        <w:tc>
          <w:tcPr>
            <w:tcW w:w="902" w:type="dxa"/>
          </w:tcPr>
          <w:p>
            <w:pPr>
              <w:spacing w:after="0"/>
            </w:pPr>
            <w:r>
              <w:rPr>
                <w:sz w:val="20"/>
              </w:rPr>
              <w:t xml:space="preserve">dn4</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Okay, you pulled out a [d14], so if you want to change any of your answers, you will have to pay [d14]mk for each one.</w:t>
              <w:br w:type="textWrapping"/>
              <w:br w:type="textWrapping"/>
            </w:r>
            <w:r>
              <w:rPr>
                <w:rFonts w:ascii="Calibri" w:hAnsi="Calibri" w:eastAsia="Calibri" w:cs="Calibri"/>
                <w:sz w:val="20"/>
              </w:rPr>
              <w:t xml:space="preserve">You now need to decide whether to play the game for money.</w:t>
              <w:br w:type="textWrapping"/>
              <w:br w:type="textWrapping"/>
            </w:r>
            <w:r>
              <w:rPr>
                <w:rFonts w:ascii="Calibri" w:hAnsi="Calibri" w:eastAsia="Calibri" w:cs="Calibri"/>
                <w:sz w:val="20"/>
              </w:rPr>
              <w:t xml:space="preserve">If you decide to play for money, I will give you 200mk ON TOP of the 400mk that you have already earned from participating in the survey so far. </w:t>
              <w:br w:type="textWrapping"/>
              <w:br w:type="textWrapping"/>
            </w:r>
            <w:r>
              <w:rPr>
                <w:rFonts w:ascii="Calibri" w:hAnsi="Calibri" w:eastAsia="Calibri" w:cs="Calibri"/>
                <w:sz w:val="20"/>
              </w:rPr>
              <w:t xml:space="preserve">But in exchange,  we will tell your [spouse] how well you did on the quality game.</w:t>
            </w:r>
          </w:p>
        </w:tc>
      </w:tr>
      <w:tr>
        <w:tc>
          <w:tcPr>
            <w:tcW w:w="902" w:type="dxa"/>
          </w:tcPr>
          <w:p>
            <w:pPr>
              <w:spacing w:after="0"/>
            </w:pPr>
            <w:r>
              <w:rPr>
                <w:sz w:val="20"/>
              </w:rPr>
              <w:t xml:space="preserve">dn5</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[d14] = 100</w:t>
              <w:br w:type="textWrapping"/>
            </w:r>
            <w:r>
              <w:rPr>
                <w:rFonts w:ascii="Calibri" w:hAnsi="Calibri" w:eastAsia="Calibri" w:cs="Calibri"/>
                <w:sz w:val="20"/>
              </w:rPr>
              <w:t xml:space="preserve">If you have one question wrong, you can either leave your score like that (5/6) and get the whole 600mk, OR you can “buy” the correct answer for [d14]. So we’d tell your [spouse] you got 6/6 but you would get only 500mk (600-100) in total for participating in the survey and the game.</w:t>
              <w:br w:type="textWrapping"/>
              <w:br w:type="textWrapping"/>
            </w:r>
            <w:r>
              <w:rPr>
                <w:rFonts w:ascii="Calibri" w:hAnsi="Calibri" w:eastAsia="Calibri" w:cs="Calibri"/>
                <w:sz w:val="20"/>
              </w:rPr>
              <w:t xml:space="preserve">If you have two questions wrong, you can either keep the score as is, or buy one answer to get a score of 5/6 and keep 500, or buy two answers to get a score of 6/6 and keep 400.</w:t>
              <w:br w:type="textWrapping"/>
              <w:br w:type="textWrapping"/>
            </w:r>
            <w:r>
              <w:rPr>
                <w:rFonts w:ascii="Calibri" w:hAnsi="Calibri" w:eastAsia="Calibri" w:cs="Calibri"/>
                <w:sz w:val="20"/>
              </w:rPr>
              <w:t xml:space="preserve">And so on. </w:t>
              <w:br w:type="textWrapping"/>
              <w:br w:type="textWrapping"/>
            </w:r>
            <w:r>
              <w:rPr>
                <w:rFonts w:ascii="Calibri" w:hAnsi="Calibri" w:eastAsia="Calibri" w:cs="Calibri"/>
                <w:sz w:val="20"/>
              </w:rPr>
              <w:t xml:space="preserve">The worst-case scenario is if you have all questions wrong. Then you can buy all 6 answers but it will cost you the full 600 so you would get a score of 6/6 and keep 0. If you buy only 3 answers you get a score of 3 and keep 300.</w:t>
              <w:br w:type="textWrapping"/>
              <w:br w:type="textWrapping"/>
            </w:r>
            <w:r>
              <w:rPr>
                <w:rFonts w:ascii="Calibri" w:hAnsi="Calibri" w:eastAsia="Calibri" w:cs="Calibri"/>
                <w:sz w:val="20"/>
              </w:rPr>
              <w:t xml:space="preserve">Do you have any questions about this?</w:t>
              <w:br w:type="textWrapping"/>
            </w:r>
            <w:r>
              <w:rPr>
                <w:rFonts w:ascii="Calibri" w:hAnsi="Calibri" w:eastAsia="Calibri" w:cs="Calibri"/>
                <w:i w:val="true"/>
                <w:color w:val="706D6C"/>
                <w:sz w:val="16"/>
              </w:rPr>
              <w:t xml:space="preserve">Please use the provided table (with the correct price, [d14]) as a visual aid for the respondent.</w:t>
            </w:r>
          </w:p>
        </w:tc>
      </w:tr>
      <w:tr>
        <w:tc>
          <w:tcPr>
            <w:tcW w:w="902" w:type="dxa"/>
          </w:tcPr>
          <w:p>
            <w:pPr>
              <w:spacing w:after="0"/>
            </w:pPr>
            <w:r>
              <w:rPr>
                <w:sz w:val="20"/>
              </w:rPr>
              <w:t xml:space="preserve">dn6</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[d14] = 200</w:t>
              <w:br w:type="textWrapping"/>
            </w:r>
            <w:r>
              <w:rPr>
                <w:rFonts w:ascii="Calibri" w:hAnsi="Calibri" w:eastAsia="Calibri" w:cs="Calibri"/>
                <w:sz w:val="20"/>
              </w:rPr>
              <w:t xml:space="preserve">If you have one question wrong, you can either leave your score like that (5/6) and get the whole 600mk, OR you can “buy” the correct answer for [d14]. So we’d tell your [spouse] you got 6/6 but you would get only 400mk (600-200) in total for participating in the survey and the game.</w:t>
              <w:br w:type="textWrapping"/>
              <w:br w:type="textWrapping"/>
            </w:r>
            <w:r>
              <w:rPr>
                <w:rFonts w:ascii="Calibri" w:hAnsi="Calibri" w:eastAsia="Calibri" w:cs="Calibri"/>
                <w:sz w:val="20"/>
              </w:rPr>
              <w:t xml:space="preserve">If you have two questions wrong, you can either keep the score as is, or buy one answer to get a score of 5/6 and keep 400, or buy two answers to get a score of 6/6 and keep 200.</w:t>
              <w:br w:type="textWrapping"/>
              <w:br w:type="textWrapping"/>
            </w:r>
            <w:r>
              <w:rPr>
                <w:rFonts w:ascii="Calibri" w:hAnsi="Calibri" w:eastAsia="Calibri" w:cs="Calibri"/>
                <w:sz w:val="20"/>
              </w:rPr>
              <w:t xml:space="preserve">And so on. </w:t>
              <w:br w:type="textWrapping"/>
              <w:br w:type="textWrapping"/>
            </w:r>
            <w:r>
              <w:rPr>
                <w:rFonts w:ascii="Calibri" w:hAnsi="Calibri" w:eastAsia="Calibri" w:cs="Calibri"/>
                <w:sz w:val="20"/>
              </w:rPr>
              <w:t xml:space="preserve">The worst-case scenario is if you have all questions wrong. Then you can at most buy 3 answers (with the 600) and you would get a score of 3/6 and keep 0. </w:t>
              <w:br w:type="textWrapping"/>
              <w:br w:type="textWrapping"/>
            </w:r>
            <w:r>
              <w:rPr>
                <w:rFonts w:ascii="Calibri" w:hAnsi="Calibri" w:eastAsia="Calibri" w:cs="Calibri"/>
                <w:sz w:val="20"/>
              </w:rPr>
              <w:t xml:space="preserve">Do you have any questions about this?</w:t>
              <w:br w:type="textWrapping"/>
            </w:r>
            <w:r>
              <w:rPr>
                <w:rFonts w:ascii="Calibri" w:hAnsi="Calibri" w:eastAsia="Calibri" w:cs="Calibri"/>
                <w:i w:val="true"/>
                <w:color w:val="706D6C"/>
                <w:sz w:val="16"/>
              </w:rPr>
              <w:t xml:space="preserve">Please use the provided table (with the correct price, [d14]) as a visual aid for the respondent.</w:t>
            </w:r>
          </w:p>
        </w:tc>
      </w:tr>
      <w:tr>
        <w:tc>
          <w:tcPr>
            <w:tcW w:w="902" w:type="dxa"/>
          </w:tcPr>
          <w:p>
            <w:pPr>
              <w:spacing w:after="0"/>
            </w:pPr>
            <w:r>
              <w:rPr>
                <w:sz w:val="20"/>
              </w:rPr>
              <w:t xml:space="preserve">dn7</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[d14] = 300</w:t>
              <w:br w:type="textWrapping"/>
            </w:r>
            <w:r>
              <w:rPr>
                <w:rFonts w:ascii="Calibri" w:hAnsi="Calibri" w:eastAsia="Calibri" w:cs="Calibri"/>
                <w:sz w:val="20"/>
              </w:rPr>
              <w:t xml:space="preserve">If you have one question wrong, you can either leave your score like that (5/6) and get the whole 600mk, OR you can “buy” the correct answer for [d14]. So we’d tell your [spouse] you got 6/6 but you would get only 300mk (600-300) in total for participating in the survey and the game.</w:t>
              <w:br w:type="textWrapping"/>
              <w:br w:type="textWrapping"/>
            </w:r>
            <w:r>
              <w:rPr>
                <w:rFonts w:ascii="Calibri" w:hAnsi="Calibri" w:eastAsia="Calibri" w:cs="Calibri"/>
                <w:sz w:val="20"/>
              </w:rPr>
              <w:t xml:space="preserve">If you have two questions wrong, you can either keep the score as is, or buy one answer to get a score of 5/6 and keep 300, or buy two answers to get a score of 6/6 but that would use up all the funds so you would keep 0.</w:t>
              <w:br w:type="textWrapping"/>
              <w:br w:type="textWrapping"/>
            </w:r>
            <w:r>
              <w:rPr>
                <w:rFonts w:ascii="Calibri" w:hAnsi="Calibri" w:eastAsia="Calibri" w:cs="Calibri"/>
                <w:sz w:val="20"/>
              </w:rPr>
              <w:t xml:space="preserve">The worst-case scenario is if you have all questions wrong. Then you can buy only 2 answers and it will cost you the full 600 so you would get a score of 2/6 and keep 0. </w:t>
              <w:br w:type="textWrapping"/>
              <w:br w:type="textWrapping"/>
            </w:r>
            <w:r>
              <w:rPr>
                <w:rFonts w:ascii="Calibri" w:hAnsi="Calibri" w:eastAsia="Calibri" w:cs="Calibri"/>
                <w:sz w:val="20"/>
              </w:rPr>
              <w:t xml:space="preserve">Do you have any questions about this?</w:t>
              <w:br w:type="textWrapping"/>
            </w:r>
            <w:r>
              <w:rPr>
                <w:rFonts w:ascii="Calibri" w:hAnsi="Calibri" w:eastAsia="Calibri" w:cs="Calibri"/>
                <w:i w:val="true"/>
                <w:color w:val="706D6C"/>
                <w:sz w:val="16"/>
              </w:rPr>
              <w:t xml:space="preserve">Please use the provided table (with the correct price, [d14]) as a visual aid for the respondent.</w:t>
            </w:r>
          </w:p>
        </w:tc>
      </w:tr>
      <w:tr>
        <w:tc>
          <w:tcPr>
            <w:tcW w:w="9020" w:type="dxa"/>
            <w:gridSpan w:val="10"/>
          </w:tcPr>
          <w:p>
            <w:pPr>
              <w:spacing w:after="0"/>
            </w:pPr>
            <w:r>
              <w:rPr>
                <w:rFonts w:ascii="Calibri Light" w:hAnsi="Calibri Light" w:eastAsia="Calibri Light" w:cs="Calibri Light"/>
                <w:color w:val="0E557F"/>
                <w:sz w:val="24"/>
              </w:rPr>
              <w:t xml:space="preserve">6.1.1 - Respondent's Prior</w:t>
            </w:r>
          </w:p>
        </w:tc>
      </w:tr>
      <w:tr>
        <w:tc>
          <w:tcPr>
            <w:tcW w:w="902" w:type="dxa"/>
          </w:tcPr>
          <w:p>
            <w:pPr>
              <w:spacing w:after="0"/>
            </w:pPr>
            <w:r>
              <w:rPr>
                <w:sz w:val="20"/>
              </w:rPr>
              <w:t xml:space="preserve">dn8</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Before you decide whether to submit your scores, I would like you to think hard about how well you may have done on the game. Here's what I would like you to do. I will give you 10 maize grains. On this sheet, there are the numbers 0 through 6. I want you to place these grains above each number in proportion to how confident you are that you got that score. For example, if you are certain you got 0 correct, you would put all 10 grains on 0. If you think you got 3 or 4 correct, you would place most of your grains on 3 and 4 in some combination. If you are very uncertain, you might put a few grains on each possible answer.</w:t>
              <w:br w:type="textWrapping"/>
              <w:br w:type="textWrapping"/>
            </w:r>
            <w:r>
              <w:rPr>
                <w:rFonts w:ascii="Calibri" w:hAnsi="Calibri" w:eastAsia="Calibri" w:cs="Calibri"/>
                <w:sz w:val="20"/>
              </w:rPr>
              <w:t xml:space="preserve">Please place your grains now.</w:t>
              <w:br w:type="textWrapping"/>
            </w:r>
            <w:r>
              <w:rPr>
                <w:rFonts w:ascii="Calibri" w:hAnsi="Calibri" w:eastAsia="Calibri" w:cs="Calibri"/>
                <w:i w:val="true"/>
                <w:color w:val="706D6C"/>
                <w:sz w:val="16"/>
              </w:rPr>
              <w:t xml:space="preserve">Please indicate how many maize are on each answer choice:</w:t>
            </w:r>
          </w:p>
        </w:tc>
      </w:tr>
      <w:tr>
        <w:tc>
          <w:tcPr>
            <w:tcW w:w="902" w:type="dxa"/>
          </w:tcPr>
          <w:p>
            <w:pPr>
              <w:spacing w:after="0"/>
            </w:pPr>
            <w:r>
              <w:rPr>
                <w:sz w:val="20"/>
              </w:rPr>
              <w:t xml:space="preserve">d22a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0</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d22b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1</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d22c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2</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d22d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3</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d22e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4</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d22f</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5</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d22g</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6</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6.1.1 - Respondent's Prior</w:t>
            </w:r>
          </w:p>
        </w:tc>
      </w:tr>
      <w:tr>
        <w:tc>
          <w:tcPr>
            <w:tcW w:w="902" w:type="dxa"/>
          </w:tcPr>
          <w:p>
            <w:pPr>
              <w:spacing w:after="0"/>
            </w:pPr>
            <w:r>
              <w:rPr>
                <w:sz w:val="20"/>
              </w:rPr>
              <w:t xml:space="preserve">d23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Surveyor: Please input the choice that was selected the most. If there is a tie, input the lower number.</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0</w:t>
                  </w:r>
                </w:p>
              </w:tc>
            </w:tr>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bl>
          <w:p>
            <w:pPr>
              <w:spacing w:after="0"/>
            </w:pPr>
            <w:r>
              <w:t/>
            </w:r>
          </w:p>
        </w:tc>
      </w:tr>
      <w:tr>
        <w:tc>
          <w:tcPr>
            <w:tcW w:w="9020" w:type="dxa"/>
            <w:gridSpan w:val="10"/>
          </w:tcPr>
          <w:p>
            <w:pPr>
              <w:spacing w:after="0"/>
            </w:pPr>
            <w:r>
              <w:rPr>
                <w:rFonts w:ascii="Calibri Light" w:hAnsi="Calibri Light" w:eastAsia="Calibri Light" w:cs="Calibri Light"/>
                <w:color w:val="0E557F"/>
                <w:sz w:val="24"/>
              </w:rPr>
              <w:t xml:space="preserve">6.1.2 - Message 1</w:t>
            </w:r>
          </w:p>
        </w:tc>
      </w:tr>
      <w:tr>
        <w:tc>
          <w:tcPr>
            <w:tcW w:w="902" w:type="dxa"/>
          </w:tcPr>
          <w:p>
            <w:pPr>
              <w:spacing w:after="0"/>
            </w:pPr>
            <w:r>
              <w:rPr>
                <w:sz w:val="20"/>
              </w:rPr>
              <w:t xml:space="preserve">dn9</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[d24a] = 6</w:t>
              <w:br w:type="textWrapping"/>
            </w:r>
            <w:r>
              <w:rPr>
                <w:rFonts w:ascii="Calibri" w:hAnsi="Calibri" w:eastAsia="Calibri" w:cs="Calibri"/>
                <w:sz w:val="20"/>
              </w:rPr>
              <w:t xml:space="preserve">Let's imagine that you got 6 correct. In this case, you won't pay anything, and we would report a score of 6/6 to your [spouse]. However, if you have one or more answers wrong, you may decide to pay [d14] per question to change one or all of these answers. The maximum number of incorrect answers you can change at this price is [d15].</w:t>
            </w:r>
          </w:p>
        </w:tc>
      </w:tr>
      <w:tr>
        <w:tc>
          <w:tcPr>
            <w:tcW w:w="902" w:type="dxa"/>
          </w:tcPr>
          <w:p>
            <w:pPr>
              <w:spacing w:after="0"/>
            </w:pPr>
            <w:r>
              <w:rPr>
                <w:sz w:val="20"/>
              </w:rPr>
              <w:t xml:space="preserve">dn10</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[d24a] &lt; 6 and [d25a] &lt;= [d15]</w:t>
              <w:br w:type="textWrapping"/>
            </w:r>
            <w:r>
              <w:rPr>
                <w:rFonts w:ascii="Calibri" w:hAnsi="Calibri" w:eastAsia="Calibri" w:cs="Calibri"/>
                <w:sz w:val="20"/>
              </w:rPr>
              <w:t xml:space="preserve">Let's imagine that you got [d24a] correct. This would mean that if you want to change all your incorrect answers, you will have to pay [d26a]. You would be left with [d27a], and the score we would report to your [spouse] would be 6/6. Otherwise you will have to pay [d14] per question.</w:t>
            </w:r>
          </w:p>
        </w:tc>
      </w:tr>
      <w:tr>
        <w:tc>
          <w:tcPr>
            <w:tcW w:w="902" w:type="dxa"/>
          </w:tcPr>
          <w:p>
            <w:pPr>
              <w:spacing w:after="0"/>
            </w:pPr>
            <w:r>
              <w:rPr>
                <w:sz w:val="20"/>
              </w:rPr>
              <w:t xml:space="preserve">dn11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[d24a] &lt; 6 and [d25a] &gt; [d15]</w:t>
              <w:br w:type="textWrapping"/>
            </w:r>
            <w:r>
              <w:rPr>
                <w:rFonts w:ascii="Calibri" w:hAnsi="Calibri" w:eastAsia="Calibri" w:cs="Calibri"/>
                <w:sz w:val="20"/>
              </w:rPr>
              <w:t xml:space="preserve">Let's imagine that you got [d24a] correct. This would mean that if want to change some your incorrect answers, the maximum number of questions you could change is [d15], and you will have to pay all 600mk to change this many scores. You would be left with 0mk, and the score we would report to your [spouse] would be [d28a]/6. Otherwise you will have to pay [d14] per question.</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6.1.2 - Message 1</w:t>
            </w:r>
          </w:p>
        </w:tc>
      </w:tr>
      <w:tr>
        <w:tc>
          <w:tcPr>
            <w:tcW w:w="9020" w:type="dxa"/>
            <w:gridSpan w:val="10"/>
          </w:tcPr>
          <w:p>
            <w:pPr>
              <w:spacing w:after="0"/>
            </w:pPr>
            <w:r>
              <w:rPr>
                <w:rFonts w:ascii="Calibri Light" w:hAnsi="Calibri Light" w:eastAsia="Calibri Light" w:cs="Calibri Light"/>
                <w:color w:val="0E557F"/>
                <w:sz w:val="24"/>
              </w:rPr>
              <w:t xml:space="preserve">6.1.3 - Message 2</w:t>
            </w:r>
          </w:p>
        </w:tc>
      </w:tr>
      <w:tr>
        <w:tc>
          <w:tcPr>
            <w:tcW w:w="902" w:type="dxa"/>
          </w:tcPr>
          <w:p>
            <w:pPr>
              <w:spacing w:after="0"/>
            </w:pPr>
            <w:r>
              <w:rPr>
                <w:sz w:val="20"/>
              </w:rPr>
              <w:t xml:space="preserve">dn12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[d24b] = 6</w:t>
              <w:br w:type="textWrapping"/>
            </w:r>
            <w:r>
              <w:rPr>
                <w:rFonts w:ascii="Calibri" w:hAnsi="Calibri" w:eastAsia="Calibri" w:cs="Calibri"/>
                <w:sz w:val="20"/>
              </w:rPr>
              <w:t xml:space="preserve">Let's imagine that you got 6 correct. In this case, you won't pay anything, and we would report a score of 6/6 to your [spouse]. However, if you have one or more answers wrong, you may decide to pay [d14] per question to change one or all of these answers. The maximum number of incorrect answers you can change at this price is [d15].</w:t>
            </w:r>
          </w:p>
        </w:tc>
      </w:tr>
      <w:tr>
        <w:tc>
          <w:tcPr>
            <w:tcW w:w="902" w:type="dxa"/>
          </w:tcPr>
          <w:p>
            <w:pPr>
              <w:spacing w:after="0"/>
            </w:pPr>
            <w:r>
              <w:rPr>
                <w:sz w:val="20"/>
              </w:rPr>
              <w:t xml:space="preserve">dn13</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[d24b] &lt; 6 and [d25b] &lt;= [d15]</w:t>
              <w:br w:type="textWrapping"/>
            </w:r>
            <w:r>
              <w:rPr>
                <w:rFonts w:ascii="Calibri" w:hAnsi="Calibri" w:eastAsia="Calibri" w:cs="Calibri"/>
                <w:sz w:val="20"/>
              </w:rPr>
              <w:t xml:space="preserve">Let's imagine that you got [d24b] correct. This would mean that if you want to change all your incorrect answers, you will have to pay [d26b]. You would be left with [d27b], and the score we would report to your [spouse] would be 6/6. Otherwise you will have to pay [d14] per question.</w:t>
            </w:r>
          </w:p>
        </w:tc>
      </w:tr>
      <w:tr>
        <w:tc>
          <w:tcPr>
            <w:tcW w:w="902" w:type="dxa"/>
          </w:tcPr>
          <w:p>
            <w:pPr>
              <w:spacing w:after="0"/>
            </w:pPr>
            <w:r>
              <w:rPr>
                <w:sz w:val="20"/>
              </w:rPr>
              <w:t xml:space="preserve">dn14</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[d24b] &lt; 6 and [d25b] &gt; [d15]</w:t>
              <w:br w:type="textWrapping"/>
            </w:r>
            <w:r>
              <w:rPr>
                <w:rFonts w:ascii="Calibri" w:hAnsi="Calibri" w:eastAsia="Calibri" w:cs="Calibri"/>
                <w:sz w:val="20"/>
              </w:rPr>
              <w:t xml:space="preserve">Let's imagine that you got [d24b] correct. This would mean that if want to change some your incorrect answers, the maximum number of questions you could change is [d15], and you will have to pay all 600mk to change this many scores. You would be left with 0mk, and the score we would report to your [spouse] would be [d28b]/6. Otherwise you will have to pay [d14] per question.</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6.1.3 - Message 2</w:t>
            </w:r>
          </w:p>
        </w:tc>
      </w:tr>
      <w:tr>
        <w:tc>
          <w:tcPr>
            <w:tcW w:w="9020" w:type="dxa"/>
            <w:gridSpan w:val="10"/>
          </w:tcPr>
          <w:p>
            <w:pPr>
              <w:spacing w:after="0"/>
            </w:pPr>
            <w:r>
              <w:rPr>
                <w:rFonts w:ascii="Calibri Light" w:hAnsi="Calibri Light" w:eastAsia="Calibri Light" w:cs="Calibri Light"/>
                <w:color w:val="0E557F"/>
                <w:sz w:val="24"/>
              </w:rPr>
              <w:t xml:space="preserve">6.1.4 - Message 3</w:t>
            </w:r>
          </w:p>
        </w:tc>
      </w:tr>
      <w:tr>
        <w:tc>
          <w:tcPr>
            <w:tcW w:w="902" w:type="dxa"/>
          </w:tcPr>
          <w:p>
            <w:pPr>
              <w:spacing w:after="0"/>
            </w:pPr>
            <w:r>
              <w:rPr>
                <w:sz w:val="20"/>
              </w:rPr>
              <w:t xml:space="preserve">dn15</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[d24c] &lt; 6 and [d25c] &lt;= [d15] and [d24c] &gt;= 0</w:t>
              <w:br w:type="textWrapping"/>
            </w:r>
            <w:r>
              <w:rPr>
                <w:rFonts w:ascii="Calibri" w:hAnsi="Calibri" w:eastAsia="Calibri" w:cs="Calibri"/>
                <w:sz w:val="20"/>
              </w:rPr>
              <w:t xml:space="preserve">Let's imagine that you got [d24c] correct. This would mean that if you want to change all your incorrect answers, you will have to pay [d26c]. You would be left with [d27c], and the score we would report to your [spouse] would be 6/6. Otherwise you will have to pay [d14] per question.</w:t>
            </w:r>
          </w:p>
        </w:tc>
      </w:tr>
      <w:tr>
        <w:tc>
          <w:tcPr>
            <w:tcW w:w="902" w:type="dxa"/>
          </w:tcPr>
          <w:p>
            <w:pPr>
              <w:spacing w:after="0"/>
            </w:pPr>
            <w:r>
              <w:rPr>
                <w:sz w:val="20"/>
              </w:rPr>
              <w:t xml:space="preserve">dn16</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[d24c] &lt; 6 and [d25c] &gt; [d15] and [d24c] &gt;= 0</w:t>
              <w:br w:type="textWrapping"/>
            </w:r>
            <w:r>
              <w:rPr>
                <w:rFonts w:ascii="Calibri" w:hAnsi="Calibri" w:eastAsia="Calibri" w:cs="Calibri"/>
                <w:sz w:val="20"/>
              </w:rPr>
              <w:t xml:space="preserve">Let's imagine that you got [d24c] correct. This would mean that if want to change some your incorrect answers, the maximum number of questions you could change is [d15], and you will have to pay all 600mk to change this many scores. You would be left with 0mk, and the score we would report to your [spouse] would be [d28c]/6. Otherwise you will have to pay [d14] per question.</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6.1.4 - Message 3</w:t>
            </w:r>
          </w:p>
        </w:tc>
      </w:tr>
      <w:tr>
        <w:tc>
          <w:tcPr>
            <w:tcW w:w="902" w:type="dxa"/>
          </w:tcPr>
          <w:p>
            <w:pPr>
              <w:spacing w:after="0"/>
            </w:pPr>
            <w:r>
              <w:rPr>
                <w:sz w:val="20"/>
              </w:rPr>
              <w:t xml:space="preserve">dn17</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[d24a] &gt; 0</w:t>
              <w:br w:type="textWrapping"/>
            </w:r>
            <w:r>
              <w:rPr>
                <w:rFonts w:ascii="Calibri" w:hAnsi="Calibri" w:eastAsia="Calibri" w:cs="Calibri"/>
                <w:sz w:val="20"/>
              </w:rPr>
              <w:t xml:space="preserve">In the worst-case scenario, if you got 0 correct, you would be able to buy up to [d15], but you would be left with 0mk.</w:t>
            </w:r>
          </w:p>
        </w:tc>
      </w:tr>
      <w:tr>
        <w:tc>
          <w:tcPr>
            <w:tcW w:w="902" w:type="dxa"/>
          </w:tcPr>
          <w:p>
            <w:pPr>
              <w:spacing w:after="0"/>
            </w:pPr>
            <w:r>
              <w:rPr>
                <w:sz w:val="20"/>
              </w:rPr>
              <w:t xml:space="preserve">dn18</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[d24a] &lt; 6</w:t>
              <w:br w:type="textWrapping"/>
            </w:r>
            <w:r>
              <w:rPr>
                <w:rFonts w:ascii="Calibri" w:hAnsi="Calibri" w:eastAsia="Calibri" w:cs="Calibri"/>
                <w:sz w:val="20"/>
              </w:rPr>
              <w:t xml:space="preserve">In the best-case scenario, if you got 6 correct, you would not have to pay anything and would keep all 600mk.</w:t>
            </w:r>
          </w:p>
        </w:tc>
      </w:tr>
      <w:tr>
        <w:tc>
          <w:tcPr>
            <w:tcW w:w="902" w:type="dxa"/>
          </w:tcPr>
          <w:p>
            <w:pPr>
              <w:spacing w:after="0"/>
            </w:pPr>
            <w:r>
              <w:rPr>
                <w:sz w:val="20"/>
              </w:rPr>
              <w:t xml:space="preserve">d29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Think hard about what score you would be OK sharing with your [spouse]. And then you can decide whether you want to play, or whether you would prefer to not play (so we don’t tell your [spouse] anything) and you just keep the 400mk you received from participating in the survey, without receiving the extra 200mk from playing the game.</w:t>
              <w:br w:type="textWrapping"/>
              <w:br w:type="textWrapping"/>
            </w:r>
            <w:r>
              <w:rPr>
                <w:rFonts w:ascii="Calibri" w:hAnsi="Calibri" w:eastAsia="Calibri" w:cs="Calibri"/>
                <w:sz w:val="20"/>
              </w:rPr>
              <w:t xml:space="preserve">If you choose not play this game (for money), I will still tell you your score from the products above, but I will not tell your [spouse] this score, or tell them that you played. We will not tell them anything at all.</w:t>
              <w:br w:type="textWrapping"/>
              <w:br w:type="textWrapping"/>
            </w:r>
            <w:r>
              <w:rPr>
                <w:rFonts w:ascii="Calibri" w:hAnsi="Calibri" w:eastAsia="Calibri" w:cs="Calibri"/>
                <w:sz w:val="20"/>
              </w:rPr>
              <w:t xml:space="preserve">Do you want to play this game for additional money (200 mk)?</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6.1.0 - Willingness to Buy</w:t>
            </w:r>
          </w:p>
        </w:tc>
      </w:tr>
      <w:tr>
        <w:tc>
          <w:tcPr>
            <w:tcW w:w="9020" w:type="dxa"/>
            <w:gridSpan w:val="10"/>
          </w:tcPr>
          <w:p>
            <w:pPr>
              <w:spacing w:after="0"/>
            </w:pPr>
            <w:r>
              <w:rPr>
                <w:rFonts w:ascii="Calibri Light" w:hAnsi="Calibri Light" w:eastAsia="Calibri Light" w:cs="Calibri Light"/>
                <w:color w:val="0C4363"/>
                <w:sz w:val="26"/>
              </w:rPr>
              <w:t xml:space="preserve">6.2.0 - Experiment 2 Results</w:t>
              <w:br w:type="textWrapping"/>
            </w:r>
            <w:r>
              <w:rPr>
                <w:rFonts w:ascii="Calibri" w:hAnsi="Calibri" w:eastAsia="Calibri" w:cs="Calibri"/>
                <w:i w:val="true"/>
                <w:color w:val="706D6C"/>
                <w:sz w:val="16"/>
              </w:rPr>
              <w:t xml:space="preserve">[experiment] = 2 and [d29] = 1</w:t>
            </w:r>
          </w:p>
        </w:tc>
      </w:tr>
      <w:tr>
        <w:tc>
          <w:tcPr>
            <w:tcW w:w="902" w:type="dxa"/>
          </w:tcPr>
          <w:p>
            <w:pPr>
              <w:spacing w:after="0"/>
            </w:pPr>
            <w:r>
              <w:rPr>
                <w:sz w:val="20"/>
              </w:rPr>
              <w:t xml:space="preserve">dn19</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Before I tell you how many questions you answered correctly, I am going to ask you a few questions about how many wrong answers you would be willing to correct for ([d14])mk each. </w:t>
              <w:br w:type="textWrapping"/>
              <w:br w:type="textWrapping"/>
            </w:r>
            <w:r>
              <w:rPr>
                <w:rFonts w:ascii="Calibri" w:hAnsi="Calibri" w:eastAsia="Calibri" w:cs="Calibri"/>
                <w:sz w:val="20"/>
              </w:rPr>
              <w:t xml:space="preserve">Take your time to think carefully about your answers. Your answers to these questions will matter for what you can do later in the game. That is, if you say you don’t want to correct any of your answers, then later I won’t be able to let you pay to correct your answers. So think about your answers now, because you won’t be able to change your mind later about the number of questions you want to correct. </w:t>
              <w:br w:type="textWrapping"/>
              <w:br w:type="textWrapping"/>
            </w:r>
            <w:r>
              <w:rPr>
                <w:rFonts w:ascii="Calibri" w:hAnsi="Calibri" w:eastAsia="Calibri" w:cs="Calibri"/>
                <w:sz w:val="20"/>
              </w:rPr>
              <w:t xml:space="preserve">Let’s begin:</w:t>
            </w:r>
          </w:p>
        </w:tc>
      </w:tr>
      <w:tr>
        <w:tc>
          <w:tcPr>
            <w:tcW w:w="902" w:type="dxa"/>
          </w:tcPr>
          <w:p>
            <w:pPr>
              <w:spacing w:after="0"/>
            </w:pPr>
            <w:r>
              <w:rPr>
                <w:sz w:val="20"/>
              </w:rPr>
              <w:t xml:space="preserve">d31a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 were to score 5 (out of 6) on this game, would you want to correct your one wrong answer for [d16]mk so that you end up with 6/6 correct?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d31e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said you would pay [d31b] to correct [d31a] answers if you got 5 correct. Is this right? Remember, this answer is final. If you really did get 5 correct, your score will be [d31c] and you will pay [d31b], leaving you with [d31d]mk. Is this what you want?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d32a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 were to score a 4 (out of 6) on this game, how many questions would you choose to correct at a price of [d16]mk per question? You can choose 0, 1, or 2.</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0 at a cost of 0mk</w:t>
                  </w:r>
                </w:p>
              </w:tc>
            </w:tr>
            <w:tr>
              <w:tc>
                <w:tcPr>
                  <w:tcW w:w="0" w:type="auto"/>
                </w:tcPr>
                <w:p>
                  <w:pPr>
                    <w:spacing w:after="0"/>
                  </w:pPr>
                  <w:r>
                    <w:t xml:space="preserve">1.</w:t>
                  </w:r>
                </w:p>
              </w:tc>
              <w:tc>
                <w:tcPr>
                  <w:tcW w:w="0" w:type="auto"/>
                </w:tcPr>
                <w:p>
                  <w:pPr>
                    <w:spacing w:after="0"/>
                  </w:pPr>
                  <w:r>
                    <w:t xml:space="preserve">1 at a cost of [d16]mk</w:t>
                  </w:r>
                </w:p>
              </w:tc>
            </w:tr>
            <w:tr>
              <w:tc>
                <w:tcPr>
                  <w:tcW w:w="0" w:type="auto"/>
                </w:tcPr>
                <w:p>
                  <w:pPr>
                    <w:spacing w:after="0"/>
                  </w:pPr>
                  <w:r>
                    <w:t xml:space="preserve">2.</w:t>
                  </w:r>
                </w:p>
              </w:tc>
              <w:tc>
                <w:tcPr>
                  <w:tcW w:w="0" w:type="auto"/>
                </w:tcPr>
                <w:p>
                  <w:pPr>
                    <w:spacing w:after="0"/>
                  </w:pPr>
                  <w:r>
                    <w:t xml:space="preserve">2 at a cost of [d17]mk</w:t>
                  </w:r>
                </w:p>
              </w:tc>
            </w:tr>
            <w:tr>
              <w:tc>
                <w:tcPr>
                  <w:tcW w:w="0" w:type="auto"/>
                </w:tcPr>
                <w:p>
                  <w:pPr>
                    <w:spacing w:after="0"/>
                  </w:pPr>
                  <w:r>
                    <w:t xml:space="preserve">3.</w:t>
                  </w:r>
                </w:p>
              </w:tc>
              <w:tc>
                <w:tcPr>
                  <w:tcW w:w="0" w:type="auto"/>
                </w:tcPr>
                <w:p>
                  <w:pPr>
                    <w:spacing w:after="0"/>
                  </w:pPr>
                  <w:r>
                    <w:t xml:space="preserve">3 at a cost of [d18]mk</w:t>
                  </w:r>
                </w:p>
              </w:tc>
            </w:tr>
            <w:tr>
              <w:tc>
                <w:tcPr>
                  <w:tcW w:w="0" w:type="auto"/>
                </w:tcPr>
                <w:p>
                  <w:pPr>
                    <w:spacing w:after="0"/>
                  </w:pPr>
                  <w:r>
                    <w:t xml:space="preserve">4.</w:t>
                  </w:r>
                </w:p>
              </w:tc>
              <w:tc>
                <w:tcPr>
                  <w:tcW w:w="0" w:type="auto"/>
                </w:tcPr>
                <w:p>
                  <w:pPr>
                    <w:spacing w:after="0"/>
                  </w:pPr>
                  <w:r>
                    <w:t xml:space="preserve">4 at a cost of [d19]mk</w:t>
                  </w:r>
                </w:p>
              </w:tc>
            </w:tr>
            <w:tr>
              <w:tc>
                <w:tcPr>
                  <w:tcW w:w="0" w:type="auto"/>
                </w:tcPr>
                <w:p>
                  <w:pPr>
                    <w:spacing w:after="0"/>
                  </w:pPr>
                  <w:r>
                    <w:t xml:space="preserve">5.</w:t>
                  </w:r>
                </w:p>
              </w:tc>
              <w:tc>
                <w:tcPr>
                  <w:tcW w:w="0" w:type="auto"/>
                </w:tcPr>
                <w:p>
                  <w:pPr>
                    <w:spacing w:after="0"/>
                  </w:pPr>
                  <w:r>
                    <w:t xml:space="preserve">5 at a cost of [d20]mk</w:t>
                  </w:r>
                </w:p>
              </w:tc>
            </w:tr>
            <w:tr>
              <w:tc>
                <w:tcPr>
                  <w:tcW w:w="0" w:type="auto"/>
                </w:tcPr>
                <w:p>
                  <w:pPr>
                    <w:spacing w:after="0"/>
                  </w:pPr>
                  <w:r>
                    <w:t xml:space="preserve">6.</w:t>
                  </w:r>
                </w:p>
              </w:tc>
              <w:tc>
                <w:tcPr>
                  <w:tcW w:w="0" w:type="auto"/>
                </w:tcPr>
                <w:p>
                  <w:pPr>
                    <w:spacing w:after="0"/>
                  </w:pPr>
                  <w:r>
                    <w:t xml:space="preserve">6 at a cost of [d21]mk</w:t>
                  </w:r>
                </w:p>
              </w:tc>
            </w:tr>
          </w:tbl>
          <w:p>
            <w:pPr>
              <w:spacing w:after="0"/>
            </w:pPr>
            <w:r>
              <w:t/>
            </w:r>
          </w:p>
        </w:tc>
      </w:tr>
      <w:tr>
        <w:tc>
          <w:tcPr>
            <w:tcW w:w="902" w:type="dxa"/>
          </w:tcPr>
          <w:p>
            <w:pPr>
              <w:spacing w:after="0"/>
            </w:pPr>
            <w:r>
              <w:rPr>
                <w:sz w:val="20"/>
              </w:rPr>
              <w:t xml:space="preserve">d32e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said you would pay [d32b] to correct [d32a] answers if you got 4 correct. Is this right? Remember, this answer is final. If you really did get 4 correct, your score will be [d32c] and you will pay [d32b] and you will receive [d32d] mk. Is this what you want?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d33a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 were to score a 3 (out of 6) on this game, how many questions would you choose to correct at a price of [d16]mk per question?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0 at a cost of 0mk</w:t>
                  </w:r>
                </w:p>
              </w:tc>
            </w:tr>
            <w:tr>
              <w:tc>
                <w:tcPr>
                  <w:tcW w:w="0" w:type="auto"/>
                </w:tcPr>
                <w:p>
                  <w:pPr>
                    <w:spacing w:after="0"/>
                  </w:pPr>
                  <w:r>
                    <w:t xml:space="preserve">1.</w:t>
                  </w:r>
                </w:p>
              </w:tc>
              <w:tc>
                <w:tcPr>
                  <w:tcW w:w="0" w:type="auto"/>
                </w:tcPr>
                <w:p>
                  <w:pPr>
                    <w:spacing w:after="0"/>
                  </w:pPr>
                  <w:r>
                    <w:t xml:space="preserve">1 at a cost of [d16]mk</w:t>
                  </w:r>
                </w:p>
              </w:tc>
            </w:tr>
            <w:tr>
              <w:tc>
                <w:tcPr>
                  <w:tcW w:w="0" w:type="auto"/>
                </w:tcPr>
                <w:p>
                  <w:pPr>
                    <w:spacing w:after="0"/>
                  </w:pPr>
                  <w:r>
                    <w:t xml:space="preserve">2.</w:t>
                  </w:r>
                </w:p>
              </w:tc>
              <w:tc>
                <w:tcPr>
                  <w:tcW w:w="0" w:type="auto"/>
                </w:tcPr>
                <w:p>
                  <w:pPr>
                    <w:spacing w:after="0"/>
                  </w:pPr>
                  <w:r>
                    <w:t xml:space="preserve">2 at a cost of [d17]mk</w:t>
                  </w:r>
                </w:p>
              </w:tc>
            </w:tr>
            <w:tr>
              <w:tc>
                <w:tcPr>
                  <w:tcW w:w="0" w:type="auto"/>
                </w:tcPr>
                <w:p>
                  <w:pPr>
                    <w:spacing w:after="0"/>
                  </w:pPr>
                  <w:r>
                    <w:t xml:space="preserve">3.</w:t>
                  </w:r>
                </w:p>
              </w:tc>
              <w:tc>
                <w:tcPr>
                  <w:tcW w:w="0" w:type="auto"/>
                </w:tcPr>
                <w:p>
                  <w:pPr>
                    <w:spacing w:after="0"/>
                  </w:pPr>
                  <w:r>
                    <w:t xml:space="preserve">3 at a cost of [d18]mk</w:t>
                  </w:r>
                </w:p>
              </w:tc>
            </w:tr>
            <w:tr>
              <w:tc>
                <w:tcPr>
                  <w:tcW w:w="0" w:type="auto"/>
                </w:tcPr>
                <w:p>
                  <w:pPr>
                    <w:spacing w:after="0"/>
                  </w:pPr>
                  <w:r>
                    <w:t xml:space="preserve">4.</w:t>
                  </w:r>
                </w:p>
              </w:tc>
              <w:tc>
                <w:tcPr>
                  <w:tcW w:w="0" w:type="auto"/>
                </w:tcPr>
                <w:p>
                  <w:pPr>
                    <w:spacing w:after="0"/>
                  </w:pPr>
                  <w:r>
                    <w:t xml:space="preserve">4 at a cost of [d19]mk</w:t>
                  </w:r>
                </w:p>
              </w:tc>
            </w:tr>
            <w:tr>
              <w:tc>
                <w:tcPr>
                  <w:tcW w:w="0" w:type="auto"/>
                </w:tcPr>
                <w:p>
                  <w:pPr>
                    <w:spacing w:after="0"/>
                  </w:pPr>
                  <w:r>
                    <w:t xml:space="preserve">5.</w:t>
                  </w:r>
                </w:p>
              </w:tc>
              <w:tc>
                <w:tcPr>
                  <w:tcW w:w="0" w:type="auto"/>
                </w:tcPr>
                <w:p>
                  <w:pPr>
                    <w:spacing w:after="0"/>
                  </w:pPr>
                  <w:r>
                    <w:t xml:space="preserve">5 at a cost of [d20]mk</w:t>
                  </w:r>
                </w:p>
              </w:tc>
            </w:tr>
            <w:tr>
              <w:tc>
                <w:tcPr>
                  <w:tcW w:w="0" w:type="auto"/>
                </w:tcPr>
                <w:p>
                  <w:pPr>
                    <w:spacing w:after="0"/>
                  </w:pPr>
                  <w:r>
                    <w:t xml:space="preserve">6.</w:t>
                  </w:r>
                </w:p>
              </w:tc>
              <w:tc>
                <w:tcPr>
                  <w:tcW w:w="0" w:type="auto"/>
                </w:tcPr>
                <w:p>
                  <w:pPr>
                    <w:spacing w:after="0"/>
                  </w:pPr>
                  <w:r>
                    <w:t xml:space="preserve">6 at a cost of [d21]mk</w:t>
                  </w:r>
                </w:p>
              </w:tc>
            </w:tr>
          </w:tbl>
          <w:p>
            <w:pPr>
              <w:spacing w:after="0"/>
            </w:pPr>
            <w:r>
              <w:t/>
            </w:r>
          </w:p>
        </w:tc>
      </w:tr>
      <w:tr>
        <w:tc>
          <w:tcPr>
            <w:tcW w:w="902" w:type="dxa"/>
          </w:tcPr>
          <w:p>
            <w:pPr>
              <w:spacing w:after="0"/>
            </w:pPr>
            <w:r>
              <w:rPr>
                <w:sz w:val="20"/>
              </w:rPr>
              <w:t xml:space="preserve">d33e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said you would pay [d33b] to correct [d33a] answers if you got 3 correct. Is this right? Remember, this answer is final. If you really did get 3 correct, your score will be [d33c] and you will pay [d33b] and you will receive [d33d] mk. Is this what you want?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d34a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 were to score a 2 (out of 6) on this game, how many questions would you choose to correct at a price of [d16]mk per question?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0 at a cost of 0mk</w:t>
                  </w:r>
                </w:p>
              </w:tc>
            </w:tr>
            <w:tr>
              <w:tc>
                <w:tcPr>
                  <w:tcW w:w="0" w:type="auto"/>
                </w:tcPr>
                <w:p>
                  <w:pPr>
                    <w:spacing w:after="0"/>
                  </w:pPr>
                  <w:r>
                    <w:t xml:space="preserve">1.</w:t>
                  </w:r>
                </w:p>
              </w:tc>
              <w:tc>
                <w:tcPr>
                  <w:tcW w:w="0" w:type="auto"/>
                </w:tcPr>
                <w:p>
                  <w:pPr>
                    <w:spacing w:after="0"/>
                  </w:pPr>
                  <w:r>
                    <w:t xml:space="preserve">1 at a cost of [d16]mk</w:t>
                  </w:r>
                </w:p>
              </w:tc>
            </w:tr>
            <w:tr>
              <w:tc>
                <w:tcPr>
                  <w:tcW w:w="0" w:type="auto"/>
                </w:tcPr>
                <w:p>
                  <w:pPr>
                    <w:spacing w:after="0"/>
                  </w:pPr>
                  <w:r>
                    <w:t xml:space="preserve">2.</w:t>
                  </w:r>
                </w:p>
              </w:tc>
              <w:tc>
                <w:tcPr>
                  <w:tcW w:w="0" w:type="auto"/>
                </w:tcPr>
                <w:p>
                  <w:pPr>
                    <w:spacing w:after="0"/>
                  </w:pPr>
                  <w:r>
                    <w:t xml:space="preserve">2 at a cost of [d17]mk</w:t>
                  </w:r>
                </w:p>
              </w:tc>
            </w:tr>
            <w:tr>
              <w:tc>
                <w:tcPr>
                  <w:tcW w:w="0" w:type="auto"/>
                </w:tcPr>
                <w:p>
                  <w:pPr>
                    <w:spacing w:after="0"/>
                  </w:pPr>
                  <w:r>
                    <w:t xml:space="preserve">3.</w:t>
                  </w:r>
                </w:p>
              </w:tc>
              <w:tc>
                <w:tcPr>
                  <w:tcW w:w="0" w:type="auto"/>
                </w:tcPr>
                <w:p>
                  <w:pPr>
                    <w:spacing w:after="0"/>
                  </w:pPr>
                  <w:r>
                    <w:t xml:space="preserve">3 at a cost of [d18]mk</w:t>
                  </w:r>
                </w:p>
              </w:tc>
            </w:tr>
            <w:tr>
              <w:tc>
                <w:tcPr>
                  <w:tcW w:w="0" w:type="auto"/>
                </w:tcPr>
                <w:p>
                  <w:pPr>
                    <w:spacing w:after="0"/>
                  </w:pPr>
                  <w:r>
                    <w:t xml:space="preserve">4.</w:t>
                  </w:r>
                </w:p>
              </w:tc>
              <w:tc>
                <w:tcPr>
                  <w:tcW w:w="0" w:type="auto"/>
                </w:tcPr>
                <w:p>
                  <w:pPr>
                    <w:spacing w:after="0"/>
                  </w:pPr>
                  <w:r>
                    <w:t xml:space="preserve">4 at a cost of [d19]mk</w:t>
                  </w:r>
                </w:p>
              </w:tc>
            </w:tr>
            <w:tr>
              <w:tc>
                <w:tcPr>
                  <w:tcW w:w="0" w:type="auto"/>
                </w:tcPr>
                <w:p>
                  <w:pPr>
                    <w:spacing w:after="0"/>
                  </w:pPr>
                  <w:r>
                    <w:t xml:space="preserve">5.</w:t>
                  </w:r>
                </w:p>
              </w:tc>
              <w:tc>
                <w:tcPr>
                  <w:tcW w:w="0" w:type="auto"/>
                </w:tcPr>
                <w:p>
                  <w:pPr>
                    <w:spacing w:after="0"/>
                  </w:pPr>
                  <w:r>
                    <w:t xml:space="preserve">5 at a cost of [d20]mk</w:t>
                  </w:r>
                </w:p>
              </w:tc>
            </w:tr>
            <w:tr>
              <w:tc>
                <w:tcPr>
                  <w:tcW w:w="0" w:type="auto"/>
                </w:tcPr>
                <w:p>
                  <w:pPr>
                    <w:spacing w:after="0"/>
                  </w:pPr>
                  <w:r>
                    <w:t xml:space="preserve">6.</w:t>
                  </w:r>
                </w:p>
              </w:tc>
              <w:tc>
                <w:tcPr>
                  <w:tcW w:w="0" w:type="auto"/>
                </w:tcPr>
                <w:p>
                  <w:pPr>
                    <w:spacing w:after="0"/>
                  </w:pPr>
                  <w:r>
                    <w:t xml:space="preserve">6 at a cost of [d21]mk</w:t>
                  </w:r>
                </w:p>
              </w:tc>
            </w:tr>
          </w:tbl>
          <w:p>
            <w:pPr>
              <w:spacing w:after="0"/>
            </w:pPr>
            <w:r>
              <w:t/>
            </w:r>
          </w:p>
        </w:tc>
      </w:tr>
      <w:tr>
        <w:tc>
          <w:tcPr>
            <w:tcW w:w="902" w:type="dxa"/>
          </w:tcPr>
          <w:p>
            <w:pPr>
              <w:spacing w:after="0"/>
            </w:pPr>
            <w:r>
              <w:rPr>
                <w:sz w:val="20"/>
              </w:rPr>
              <w:t xml:space="preserve">d34e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said you would pay [d34b] to correct [d34a] answers if you got 2 correct. Is this right? Remember, this answer is final. If you really did get 2 correct, your score will be [d34c] and you will pay [d34b] and you will receive [d34d] mk. Is this what you want?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d35a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 were to score a 1 (out of 6) on this game, how many questions would you choose to correct at a price of [d16]mk per question?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0 at a cost of 0mk</w:t>
                  </w:r>
                </w:p>
              </w:tc>
            </w:tr>
            <w:tr>
              <w:tc>
                <w:tcPr>
                  <w:tcW w:w="0" w:type="auto"/>
                </w:tcPr>
                <w:p>
                  <w:pPr>
                    <w:spacing w:after="0"/>
                  </w:pPr>
                  <w:r>
                    <w:t xml:space="preserve">1.</w:t>
                  </w:r>
                </w:p>
              </w:tc>
              <w:tc>
                <w:tcPr>
                  <w:tcW w:w="0" w:type="auto"/>
                </w:tcPr>
                <w:p>
                  <w:pPr>
                    <w:spacing w:after="0"/>
                  </w:pPr>
                  <w:r>
                    <w:t xml:space="preserve">1 at a cost of [d16]mk</w:t>
                  </w:r>
                </w:p>
              </w:tc>
            </w:tr>
            <w:tr>
              <w:tc>
                <w:tcPr>
                  <w:tcW w:w="0" w:type="auto"/>
                </w:tcPr>
                <w:p>
                  <w:pPr>
                    <w:spacing w:after="0"/>
                  </w:pPr>
                  <w:r>
                    <w:t xml:space="preserve">2.</w:t>
                  </w:r>
                </w:p>
              </w:tc>
              <w:tc>
                <w:tcPr>
                  <w:tcW w:w="0" w:type="auto"/>
                </w:tcPr>
                <w:p>
                  <w:pPr>
                    <w:spacing w:after="0"/>
                  </w:pPr>
                  <w:r>
                    <w:t xml:space="preserve">2 at a cost of [d17]mk</w:t>
                  </w:r>
                </w:p>
              </w:tc>
            </w:tr>
            <w:tr>
              <w:tc>
                <w:tcPr>
                  <w:tcW w:w="0" w:type="auto"/>
                </w:tcPr>
                <w:p>
                  <w:pPr>
                    <w:spacing w:after="0"/>
                  </w:pPr>
                  <w:r>
                    <w:t xml:space="preserve">3.</w:t>
                  </w:r>
                </w:p>
              </w:tc>
              <w:tc>
                <w:tcPr>
                  <w:tcW w:w="0" w:type="auto"/>
                </w:tcPr>
                <w:p>
                  <w:pPr>
                    <w:spacing w:after="0"/>
                  </w:pPr>
                  <w:r>
                    <w:t xml:space="preserve">3 at a cost of [d18]mk</w:t>
                  </w:r>
                </w:p>
              </w:tc>
            </w:tr>
            <w:tr>
              <w:tc>
                <w:tcPr>
                  <w:tcW w:w="0" w:type="auto"/>
                </w:tcPr>
                <w:p>
                  <w:pPr>
                    <w:spacing w:after="0"/>
                  </w:pPr>
                  <w:r>
                    <w:t xml:space="preserve">4.</w:t>
                  </w:r>
                </w:p>
              </w:tc>
              <w:tc>
                <w:tcPr>
                  <w:tcW w:w="0" w:type="auto"/>
                </w:tcPr>
                <w:p>
                  <w:pPr>
                    <w:spacing w:after="0"/>
                  </w:pPr>
                  <w:r>
                    <w:t xml:space="preserve">4 at a cost of [d19]mk</w:t>
                  </w:r>
                </w:p>
              </w:tc>
            </w:tr>
            <w:tr>
              <w:tc>
                <w:tcPr>
                  <w:tcW w:w="0" w:type="auto"/>
                </w:tcPr>
                <w:p>
                  <w:pPr>
                    <w:spacing w:after="0"/>
                  </w:pPr>
                  <w:r>
                    <w:t xml:space="preserve">5.</w:t>
                  </w:r>
                </w:p>
              </w:tc>
              <w:tc>
                <w:tcPr>
                  <w:tcW w:w="0" w:type="auto"/>
                </w:tcPr>
                <w:p>
                  <w:pPr>
                    <w:spacing w:after="0"/>
                  </w:pPr>
                  <w:r>
                    <w:t xml:space="preserve">5 at a cost of [d20]mk</w:t>
                  </w:r>
                </w:p>
              </w:tc>
            </w:tr>
            <w:tr>
              <w:tc>
                <w:tcPr>
                  <w:tcW w:w="0" w:type="auto"/>
                </w:tcPr>
                <w:p>
                  <w:pPr>
                    <w:spacing w:after="0"/>
                  </w:pPr>
                  <w:r>
                    <w:t xml:space="preserve">6.</w:t>
                  </w:r>
                </w:p>
              </w:tc>
              <w:tc>
                <w:tcPr>
                  <w:tcW w:w="0" w:type="auto"/>
                </w:tcPr>
                <w:p>
                  <w:pPr>
                    <w:spacing w:after="0"/>
                  </w:pPr>
                  <w:r>
                    <w:t xml:space="preserve">6 at a cost of [d21]mk</w:t>
                  </w:r>
                </w:p>
              </w:tc>
            </w:tr>
          </w:tbl>
          <w:p>
            <w:pPr>
              <w:spacing w:after="0"/>
            </w:pPr>
            <w:r>
              <w:t/>
            </w:r>
          </w:p>
        </w:tc>
      </w:tr>
      <w:tr>
        <w:tc>
          <w:tcPr>
            <w:tcW w:w="902" w:type="dxa"/>
          </w:tcPr>
          <w:p>
            <w:pPr>
              <w:spacing w:after="0"/>
            </w:pPr>
            <w:r>
              <w:rPr>
                <w:sz w:val="20"/>
              </w:rPr>
              <w:t xml:space="preserve">d35e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said you would pay [d35b] to correct [d35a] answers if you got 1 correct. Is this right? Remember, this answer is final. If you really did get 1 correct, your score will be [d35c] and you will pay [d35b] and you will receive [d35d] mk. Is this what you want?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d36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Before I tell you your score, are you certain that you want to stick with your answer choices? If you say yes, then that means I will use these responses to determine how many questions  we will correct for you, what you will pay to correct them, how many correct questions you then have in total, and how much money you get to keep. Then I will share your new score, including the answers that we corrected,  with your [spouse] for sure.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dn20</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got [d12] correct out of 6.</w:t>
            </w:r>
          </w:p>
        </w:tc>
      </w:tr>
      <w:tr>
        <w:tc>
          <w:tcPr>
            <w:tcW w:w="902" w:type="dxa"/>
          </w:tcPr>
          <w:p>
            <w:pPr>
              <w:spacing w:after="0"/>
            </w:pPr>
            <w:r>
              <w:rPr>
                <w:sz w:val="20"/>
              </w:rPr>
              <w:t xml:space="preserve">d37a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[d12] = 0</w:t>
              <w:br w:type="textWrapping"/>
            </w:r>
            <w:r>
              <w:rPr>
                <w:rFonts w:ascii="Calibri" w:hAnsi="Calibri" w:eastAsia="Calibri" w:cs="Calibri"/>
                <w:sz w:val="20"/>
              </w:rPr>
              <w:t xml:space="preserve">Now, since we did not discuss what you would do if you got 0 correct, I want to offer you a chance to correct your score. Would you like to correct your score for a price of [d16] per question?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0 at a cost of 0mk</w:t>
                  </w:r>
                </w:p>
              </w:tc>
            </w:tr>
            <w:tr>
              <w:tc>
                <w:tcPr>
                  <w:tcW w:w="0" w:type="auto"/>
                </w:tcPr>
                <w:p>
                  <w:pPr>
                    <w:spacing w:after="0"/>
                  </w:pPr>
                  <w:r>
                    <w:t xml:space="preserve">1.</w:t>
                  </w:r>
                </w:p>
              </w:tc>
              <w:tc>
                <w:tcPr>
                  <w:tcW w:w="0" w:type="auto"/>
                </w:tcPr>
                <w:p>
                  <w:pPr>
                    <w:spacing w:after="0"/>
                  </w:pPr>
                  <w:r>
                    <w:t xml:space="preserve">1 at a cost of [d16]mk</w:t>
                  </w:r>
                </w:p>
              </w:tc>
            </w:tr>
            <w:tr>
              <w:tc>
                <w:tcPr>
                  <w:tcW w:w="0" w:type="auto"/>
                </w:tcPr>
                <w:p>
                  <w:pPr>
                    <w:spacing w:after="0"/>
                  </w:pPr>
                  <w:r>
                    <w:t xml:space="preserve">2.</w:t>
                  </w:r>
                </w:p>
              </w:tc>
              <w:tc>
                <w:tcPr>
                  <w:tcW w:w="0" w:type="auto"/>
                </w:tcPr>
                <w:p>
                  <w:pPr>
                    <w:spacing w:after="0"/>
                  </w:pPr>
                  <w:r>
                    <w:t xml:space="preserve">2 at a cost of [d17]mk</w:t>
                  </w:r>
                </w:p>
              </w:tc>
            </w:tr>
            <w:tr>
              <w:tc>
                <w:tcPr>
                  <w:tcW w:w="0" w:type="auto"/>
                </w:tcPr>
                <w:p>
                  <w:pPr>
                    <w:spacing w:after="0"/>
                  </w:pPr>
                  <w:r>
                    <w:t xml:space="preserve">3.</w:t>
                  </w:r>
                </w:p>
              </w:tc>
              <w:tc>
                <w:tcPr>
                  <w:tcW w:w="0" w:type="auto"/>
                </w:tcPr>
                <w:p>
                  <w:pPr>
                    <w:spacing w:after="0"/>
                  </w:pPr>
                  <w:r>
                    <w:t xml:space="preserve">3 at a cost of [d18]mk</w:t>
                  </w:r>
                </w:p>
              </w:tc>
            </w:tr>
            <w:tr>
              <w:tc>
                <w:tcPr>
                  <w:tcW w:w="0" w:type="auto"/>
                </w:tcPr>
                <w:p>
                  <w:pPr>
                    <w:spacing w:after="0"/>
                  </w:pPr>
                  <w:r>
                    <w:t xml:space="preserve">4.</w:t>
                  </w:r>
                </w:p>
              </w:tc>
              <w:tc>
                <w:tcPr>
                  <w:tcW w:w="0" w:type="auto"/>
                </w:tcPr>
                <w:p>
                  <w:pPr>
                    <w:spacing w:after="0"/>
                  </w:pPr>
                  <w:r>
                    <w:t xml:space="preserve">4 at a cost of [d19]mk</w:t>
                  </w:r>
                </w:p>
              </w:tc>
            </w:tr>
            <w:tr>
              <w:tc>
                <w:tcPr>
                  <w:tcW w:w="0" w:type="auto"/>
                </w:tcPr>
                <w:p>
                  <w:pPr>
                    <w:spacing w:after="0"/>
                  </w:pPr>
                  <w:r>
                    <w:t xml:space="preserve">5.</w:t>
                  </w:r>
                </w:p>
              </w:tc>
              <w:tc>
                <w:tcPr>
                  <w:tcW w:w="0" w:type="auto"/>
                </w:tcPr>
                <w:p>
                  <w:pPr>
                    <w:spacing w:after="0"/>
                  </w:pPr>
                  <w:r>
                    <w:t xml:space="preserve">5 at a cost of [d20]mk</w:t>
                  </w:r>
                </w:p>
              </w:tc>
            </w:tr>
            <w:tr>
              <w:tc>
                <w:tcPr>
                  <w:tcW w:w="0" w:type="auto"/>
                </w:tcPr>
                <w:p>
                  <w:pPr>
                    <w:spacing w:after="0"/>
                  </w:pPr>
                  <w:r>
                    <w:t xml:space="preserve">6.</w:t>
                  </w:r>
                </w:p>
              </w:tc>
              <w:tc>
                <w:tcPr>
                  <w:tcW w:w="0" w:type="auto"/>
                </w:tcPr>
                <w:p>
                  <w:pPr>
                    <w:spacing w:after="0"/>
                  </w:pPr>
                  <w:r>
                    <w:t xml:space="preserve">6 at a cost of [d21]mk</w:t>
                  </w:r>
                </w:p>
              </w:tc>
            </w:tr>
          </w:tbl>
          <w:p>
            <w:pPr>
              <w:spacing w:after="0"/>
            </w:pPr>
            <w:r>
              <w:t/>
            </w:r>
          </w:p>
        </w:tc>
      </w:tr>
      <w:tr>
        <w:tc>
          <w:tcPr>
            <w:tcW w:w="902" w:type="dxa"/>
          </w:tcPr>
          <w:p>
            <w:pPr>
              <w:spacing w:after="0"/>
            </w:pPr>
            <w:r>
              <w:rPr>
                <w:sz w:val="20"/>
              </w:rPr>
              <w:t xml:space="preserve">d37e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[d12] = 0</w:t>
              <w:br w:type="textWrapping"/>
            </w:r>
            <w:r>
              <w:rPr>
                <w:rFonts w:ascii="Calibri" w:hAnsi="Calibri" w:eastAsia="Calibri" w:cs="Calibri"/>
                <w:sz w:val="20"/>
              </w:rPr>
              <w:t xml:space="preserve">You said you would pay [d37b] to correct [d37a] answers if you got 0 correct. Is this right? Remember, this answer is final. If you really did get 0 correct, your score will be [d37c] and you will pay [d37b] and you will receive [d37d] mk. . Is this what you want?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dn21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[d12] = 6</w:t>
              <w:br w:type="textWrapping"/>
            </w:r>
            <w:r>
              <w:rPr>
                <w:rFonts w:ascii="Calibri" w:hAnsi="Calibri" w:eastAsia="Calibri" w:cs="Calibri"/>
                <w:sz w:val="20"/>
              </w:rPr>
              <w:t xml:space="preserve">I will tell this score to your [spouse], and you will not pay anything.</w:t>
            </w:r>
          </w:p>
        </w:tc>
      </w:tr>
      <w:tr>
        <w:tc>
          <w:tcPr>
            <w:tcW w:w="902" w:type="dxa"/>
          </w:tcPr>
          <w:p>
            <w:pPr>
              <w:spacing w:after="0"/>
            </w:pPr>
            <w:r>
              <w:rPr>
                <w:sz w:val="20"/>
              </w:rPr>
              <w:t xml:space="preserve">dn22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[d38] = 0 and [d12] &lt; 6</w:t>
              <w:br w:type="textWrapping"/>
            </w:r>
            <w:r>
              <w:rPr>
                <w:rFonts w:ascii="Calibri" w:hAnsi="Calibri" w:eastAsia="Calibri" w:cs="Calibri"/>
                <w:sz w:val="20"/>
              </w:rPr>
              <w:t xml:space="preserve">Earlier, you said that if you got [d12] correct out of 6, you would not correct any additional questions. So I will tell your final score of [d12] to your [spouse], and you will not pay anything and keep the 600 mk.</w:t>
            </w:r>
          </w:p>
        </w:tc>
      </w:tr>
      <w:tr>
        <w:tc>
          <w:tcPr>
            <w:tcW w:w="902" w:type="dxa"/>
          </w:tcPr>
          <w:p>
            <w:pPr>
              <w:spacing w:after="0"/>
            </w:pPr>
            <w:r>
              <w:rPr>
                <w:sz w:val="20"/>
              </w:rPr>
              <w:t xml:space="preserve">dn23</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[d38] &gt; 0 and [d12] &lt; 6</w:t>
              <w:br w:type="textWrapping"/>
            </w:r>
            <w:r>
              <w:rPr>
                <w:rFonts w:ascii="Calibri" w:hAnsi="Calibri" w:eastAsia="Calibri" w:cs="Calibri"/>
                <w:sz w:val="20"/>
              </w:rPr>
              <w:t xml:space="preserve">Earlier, you said that if you got [d12] correct out of 6, that you would correct [d38] question(s) at [d16] per question. So I will correct your score to [d40], and you will pay [d39]mk. I will report this new score ([d40]) to your [spouse].</w:t>
            </w:r>
          </w:p>
        </w:tc>
      </w:tr>
      <w:tr>
        <w:tc>
          <w:tcPr>
            <w:tcW w:w="902" w:type="dxa"/>
          </w:tcPr>
          <w:p>
            <w:pPr>
              <w:spacing w:after="0"/>
            </w:pPr>
            <w:r>
              <w:rPr>
                <w:sz w:val="20"/>
              </w:rPr>
              <w:t xml:space="preserve">dn24</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[d30] = 0</w:t>
              <w:br w:type="textWrapping"/>
            </w:r>
            <w:r>
              <w:rPr>
                <w:rFonts w:ascii="Calibri" w:hAnsi="Calibri" w:eastAsia="Calibri" w:cs="Calibri"/>
                <w:sz w:val="20"/>
              </w:rPr>
              <w:t xml:space="preserve">SURVEYOR: Please tell your partner that the [respondent] chose not to play the game.</w:t>
            </w:r>
          </w:p>
        </w:tc>
      </w:tr>
      <w:tr>
        <w:tc>
          <w:tcPr>
            <w:tcW w:w="902" w:type="dxa"/>
          </w:tcPr>
          <w:p>
            <w:pPr>
              <w:spacing w:after="0"/>
            </w:pPr>
            <w:r>
              <w:rPr>
                <w:sz w:val="20"/>
              </w:rPr>
              <w:t xml:space="preserve">dn25</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[d30] = 1</w:t>
              <w:br w:type="textWrapping"/>
            </w:r>
            <w:r>
              <w:rPr>
                <w:rFonts w:ascii="Calibri" w:hAnsi="Calibri" w:eastAsia="Calibri" w:cs="Calibri"/>
                <w:sz w:val="20"/>
              </w:rPr>
              <w:t xml:space="preserve">SURVEYOR: Please tell your partner that the [respondent] chose to play the game, and that they answered [d40] questions correctly out of 6.</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6.2.0 - Experiment 2 Results</w:t>
            </w:r>
          </w:p>
        </w:tc>
      </w:tr>
      <w:tr>
        <w:tc>
          <w:tcPr>
            <w:tcW w:w="902" w:type="dxa"/>
          </w:tcPr>
          <w:p>
            <w:pPr>
              <w:spacing w:after="0"/>
            </w:pPr>
            <w:r>
              <w:rPr>
                <w:sz w:val="20"/>
              </w:rPr>
              <w:t xml:space="preserve">dn27</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Thank you for your attention with this game.</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6.0.0 - Module D: Quality Game</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7.0.0 - Module E: Expenditures</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en1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 would like to ask you a few questions about your household budget.</w:t>
            </w:r>
          </w:p>
        </w:tc>
      </w:tr>
      <w:tr>
        <w:tc>
          <w:tcPr>
            <w:tcW w:w="9020" w:type="dxa"/>
            <w:gridSpan w:val="10"/>
          </w:tcPr>
          <w:p>
            <w:pPr>
              <w:spacing w:after="0"/>
            </w:pPr>
            <w:r>
              <w:rPr>
                <w:rFonts w:ascii="Calibri Light" w:hAnsi="Calibri Light" w:eastAsia="Calibri Light" w:cs="Calibri Light"/>
                <w:color w:val="0C4363"/>
                <w:sz w:val="26"/>
              </w:rPr>
              <w:t xml:space="preserve">7.1.0 - Expenditures</w:t>
            </w:r>
          </w:p>
        </w:tc>
      </w:tr>
      <w:tr>
        <w:tc>
          <w:tcPr>
            <w:tcW w:w="902" w:type="dxa"/>
          </w:tcPr>
          <w:p>
            <w:pPr>
              <w:spacing w:after="0"/>
            </w:pPr>
            <w:r>
              <w:rPr>
                <w:sz w:val="20"/>
              </w:rPr>
              <w:t xml:space="preserve">e1a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usually makes the final decisions for the household about whether to spend or save money?</w:t>
              <w:br w:type="textWrapping"/>
            </w:r>
            <w:r>
              <w:rPr>
                <w:rFonts w:ascii="Calibri" w:hAnsi="Calibri" w:eastAsia="Calibri" w:cs="Calibri"/>
                <w:i w:val="true"/>
                <w:color w:val="706D6C"/>
                <w:sz w:val="16"/>
              </w:rPr>
              <w:t xml:space="preserve">Read all options aloud.</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in the household has access to cash and savings?</w:t>
              <w:br w:type="textWrapping"/>
            </w:r>
            <w:r>
              <w:rPr>
                <w:rFonts w:ascii="Calibri" w:hAnsi="Calibri" w:eastAsia="Calibri" w:cs="Calibri"/>
                <w:i w:val="true"/>
                <w:color w:val="706D6C"/>
                <w:sz w:val="16"/>
              </w:rPr>
              <w:t xml:space="preserve">Includes both physical money and bank accounts for household.</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usually does the budgeting for the household?</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makes the final decision on most major purchases?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usually provides the money to pay for the following expenses. </w:t>
              <w:br w:type="textWrapping"/>
              <w:br w:type="textWrapping"/>
            </w:r>
            <w:r>
              <w:rPr>
                <w:rFonts w:ascii="Calibri" w:hAnsi="Calibri" w:eastAsia="Calibri" w:cs="Calibri"/>
                <w:sz w:val="20"/>
              </w:rPr>
              <w:t xml:space="preserve">Your own health care</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e1f</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Children’s health care</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e1g</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School fees for children </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e1h</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Other child education-related expenses (not school fees).</w:t>
              <w:br w:type="textWrapping"/>
            </w:r>
            <w:r>
              <w:rPr>
                <w:rFonts w:ascii="Calibri" w:hAnsi="Calibri" w:eastAsia="Calibri" w:cs="Calibri"/>
                <w:i w:val="true"/>
                <w:color w:val="706D6C"/>
                <w:sz w:val="16"/>
              </w:rPr>
              <w:t xml:space="preserve">E.g. stationary, uniforms, books.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e1i</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Food expenses for the children</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e1j</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Clothing expenses for the children</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e1k</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Recurring household expenses.</w:t>
              <w:br w:type="textWrapping"/>
            </w:r>
            <w:r>
              <w:rPr>
                <w:rFonts w:ascii="Calibri" w:hAnsi="Calibri" w:eastAsia="Calibri" w:cs="Calibri"/>
                <w:i w:val="true"/>
                <w:color w:val="706D6C"/>
                <w:sz w:val="16"/>
              </w:rPr>
              <w:t xml:space="preserve">Things the household has to purchase regularly (such as soap or salt).</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e1l</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Support for own parents/relatives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e1m</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Other basic needs</w:t>
              <w:br w:type="textWrapping"/>
            </w:r>
            <w:r>
              <w:rPr>
                <w:rFonts w:ascii="Calibri" w:hAnsi="Calibri" w:eastAsia="Calibri" w:cs="Calibri"/>
                <w:i w:val="true"/>
                <w:color w:val="706D6C"/>
                <w:sz w:val="16"/>
              </w:rPr>
              <w:t xml:space="preserve">E.g. Transport, clothing, phone credit/airtime</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Wife's Relative</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7.1.0 - Expenditures</w:t>
            </w:r>
          </w:p>
        </w:tc>
      </w:tr>
      <w:tr>
        <w:tc>
          <w:tcPr>
            <w:tcW w:w="9020" w:type="dxa"/>
            <w:gridSpan w:val="10"/>
          </w:tcPr>
          <w:p>
            <w:pPr>
              <w:spacing w:after="0"/>
            </w:pPr>
            <w:r>
              <w:rPr>
                <w:rFonts w:ascii="Calibri Light" w:hAnsi="Calibri Light" w:eastAsia="Calibri Light" w:cs="Calibri Light"/>
                <w:color w:val="0C4363"/>
                <w:sz w:val="26"/>
              </w:rPr>
              <w:t xml:space="preserve">7.2.0 - Transfers (Wife)</w:t>
              <w:br w:type="textWrapping"/>
            </w:r>
            <w:r>
              <w:rPr>
                <w:rFonts w:ascii="Calibri" w:hAnsi="Calibri" w:eastAsia="Calibri" w:cs="Calibri"/>
                <w:i w:val="true"/>
                <w:color w:val="706D6C"/>
                <w:sz w:val="16"/>
              </w:rPr>
              <w:t xml:space="preserve">[respondent] = Wife</w:t>
            </w:r>
          </w:p>
        </w:tc>
      </w:tr>
      <w:tr>
        <w:tc>
          <w:tcPr>
            <w:tcW w:w="902" w:type="dxa"/>
          </w:tcPr>
          <w:p>
            <w:pPr>
              <w:spacing w:after="0"/>
            </w:pPr>
            <w:r>
              <w:rPr>
                <w:sz w:val="20"/>
              </w:rPr>
              <w:t xml:space="preserve">we1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Does your husband ever give you money (outside of emergencies)?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we2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[we1] = 1</w:t>
              <w:br w:type="textWrapping"/>
            </w:r>
            <w:r>
              <w:rPr>
                <w:rFonts w:ascii="Calibri" w:hAnsi="Calibri" w:eastAsia="Calibri" w:cs="Calibri"/>
                <w:sz w:val="20"/>
              </w:rPr>
              <w:t xml:space="preserve">Is the amount of money you receive from your husband regular or does it vary a lot?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Regular</w:t>
                  </w:r>
                </w:p>
              </w:tc>
            </w:tr>
            <w:tr>
              <w:tc>
                <w:tcPr>
                  <w:tcW w:w="0" w:type="auto"/>
                </w:tcPr>
                <w:p>
                  <w:pPr>
                    <w:spacing w:after="0"/>
                  </w:pPr>
                  <w:r>
                    <w:t xml:space="preserve">2.</w:t>
                  </w:r>
                </w:p>
              </w:tc>
              <w:tc>
                <w:tcPr>
                  <w:tcW w:w="0" w:type="auto"/>
                </w:tcPr>
                <w:p>
                  <w:pPr>
                    <w:spacing w:after="0"/>
                  </w:pPr>
                  <w:r>
                    <w:t xml:space="preserve">Varies a lot</w:t>
                  </w:r>
                </w:p>
              </w:tc>
            </w:tr>
          </w:tbl>
          <w:p>
            <w:pPr>
              <w:spacing w:after="0"/>
            </w:pPr>
            <w:r>
              <w:t/>
            </w:r>
          </w:p>
        </w:tc>
      </w:tr>
      <w:tr>
        <w:tc>
          <w:tcPr>
            <w:tcW w:w="902" w:type="dxa"/>
          </w:tcPr>
          <w:p>
            <w:pPr>
              <w:spacing w:after="0"/>
            </w:pPr>
            <w:r>
              <w:rPr>
                <w:sz w:val="20"/>
              </w:rPr>
              <w:t xml:space="preserve">we3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[we1] = 1</w:t>
              <w:br w:type="textWrapping"/>
            </w:r>
            <w:r>
              <w:rPr>
                <w:rFonts w:ascii="Calibri" w:hAnsi="Calibri" w:eastAsia="Calibri" w:cs="Calibri"/>
                <w:sz w:val="20"/>
              </w:rPr>
              <w:t xml:space="preserve">How frequently do you receive money from your husband?</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Monthly</w:t>
                  </w:r>
                </w:p>
              </w:tc>
            </w:tr>
            <w:tr>
              <w:tc>
                <w:tcPr>
                  <w:tcW w:w="0" w:type="auto"/>
                </w:tcPr>
                <w:p>
                  <w:pPr>
                    <w:spacing w:after="0"/>
                  </w:pPr>
                  <w:r>
                    <w:t xml:space="preserve">2.</w:t>
                  </w:r>
                </w:p>
              </w:tc>
              <w:tc>
                <w:tcPr>
                  <w:tcW w:w="0" w:type="auto"/>
                </w:tcPr>
                <w:p>
                  <w:pPr>
                    <w:spacing w:after="0"/>
                  </w:pPr>
                  <w:r>
                    <w:t xml:space="preserve">Weekly</w:t>
                  </w:r>
                </w:p>
              </w:tc>
            </w:tr>
            <w:tr>
              <w:tc>
                <w:tcPr>
                  <w:tcW w:w="0" w:type="auto"/>
                </w:tcPr>
                <w:p>
                  <w:pPr>
                    <w:spacing w:after="0"/>
                  </w:pPr>
                  <w:r>
                    <w:t xml:space="preserve">3.</w:t>
                  </w:r>
                </w:p>
              </w:tc>
              <w:tc>
                <w:tcPr>
                  <w:tcW w:w="0" w:type="auto"/>
                </w:tcPr>
                <w:p>
                  <w:pPr>
                    <w:spacing w:after="0"/>
                  </w:pPr>
                  <w:r>
                    <w:t xml:space="preserve">Daily</w:t>
                  </w:r>
                </w:p>
              </w:tc>
            </w:tr>
          </w:tbl>
          <w:p>
            <w:pPr>
              <w:spacing w:after="0"/>
            </w:pPr>
            <w:r>
              <w:t/>
            </w:r>
          </w:p>
        </w:tc>
      </w:tr>
      <w:tr>
        <w:tc>
          <w:tcPr>
            <w:tcW w:w="902" w:type="dxa"/>
          </w:tcPr>
          <w:p>
            <w:pPr>
              <w:spacing w:after="0"/>
            </w:pPr>
            <w:r>
              <w:rPr>
                <w:sz w:val="20"/>
              </w:rPr>
              <w:t xml:space="preserve">we4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Does your husband sometimes give you money in case of emergencies?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we5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[we4] = 1</w:t>
              <w:br w:type="textWrapping"/>
            </w:r>
            <w:r>
              <w:rPr>
                <w:rFonts w:ascii="Calibri" w:hAnsi="Calibri" w:eastAsia="Calibri" w:cs="Calibri"/>
                <w:sz w:val="20"/>
              </w:rPr>
              <w:t xml:space="preserve">Who assesses the need of an emergency?</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Husband</w:t>
                  </w:r>
                </w:p>
              </w:tc>
            </w:tr>
            <w:tr>
              <w:tc>
                <w:tcPr>
                  <w:tcW w:w="0" w:type="auto"/>
                </w:tcPr>
                <w:p>
                  <w:pPr>
                    <w:spacing w:after="0"/>
                  </w:pPr>
                  <w:r>
                    <w:t xml:space="preserve">2.</w:t>
                  </w:r>
                </w:p>
              </w:tc>
              <w:tc>
                <w:tcPr>
                  <w:tcW w:w="0" w:type="auto"/>
                </w:tcPr>
                <w:p>
                  <w:pPr>
                    <w:spacing w:after="0"/>
                  </w:pPr>
                  <w:r>
                    <w:t xml:space="preserve">Wife</w:t>
                  </w:r>
                </w:p>
              </w:tc>
            </w:tr>
            <w:tr>
              <w:tc>
                <w:tcPr>
                  <w:tcW w:w="0" w:type="auto"/>
                </w:tcPr>
                <w:p>
                  <w:pPr>
                    <w:spacing w:after="0"/>
                  </w:pPr>
                  <w:r>
                    <w:t xml:space="preserve">3.</w:t>
                  </w:r>
                </w:p>
              </w:tc>
              <w:tc>
                <w:tcPr>
                  <w:tcW w:w="0" w:type="auto"/>
                </w:tcPr>
                <w:p>
                  <w:pPr>
                    <w:spacing w:after="0"/>
                  </w:pPr>
                  <w:r>
                    <w:t xml:space="preserve">Both Husband and Wife (Equally)</w:t>
                  </w:r>
                </w:p>
              </w:tc>
            </w:tr>
          </w:tbl>
          <w:p>
            <w:pPr>
              <w:spacing w:after="0"/>
            </w:pPr>
            <w:r>
              <w:t/>
            </w:r>
          </w:p>
        </w:tc>
      </w:tr>
      <w:tr>
        <w:tc>
          <w:tcPr>
            <w:tcW w:w="902" w:type="dxa"/>
          </w:tcPr>
          <w:p>
            <w:pPr>
              <w:spacing w:after="0"/>
            </w:pPr>
            <w:r>
              <w:rPr>
                <w:sz w:val="20"/>
              </w:rPr>
              <w:t xml:space="preserve">we6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[we5] = 3</w:t>
              <w:br w:type="textWrapping"/>
            </w:r>
            <w:r>
              <w:rPr>
                <w:rFonts w:ascii="Calibri" w:hAnsi="Calibri" w:eastAsia="Calibri" w:cs="Calibri"/>
                <w:sz w:val="20"/>
              </w:rPr>
              <w:t xml:space="preserve">If one person HAD to make a final decision on whether a situation was an emergency, who would that be?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Husband</w:t>
                  </w:r>
                </w:p>
              </w:tc>
            </w:tr>
            <w:tr>
              <w:tc>
                <w:tcPr>
                  <w:tcW w:w="0" w:type="auto"/>
                </w:tcPr>
                <w:p>
                  <w:pPr>
                    <w:spacing w:after="0"/>
                  </w:pPr>
                  <w:r>
                    <w:t xml:space="preserve">2.</w:t>
                  </w:r>
                </w:p>
              </w:tc>
              <w:tc>
                <w:tcPr>
                  <w:tcW w:w="0" w:type="auto"/>
                </w:tcPr>
                <w:p>
                  <w:pPr>
                    <w:spacing w:after="0"/>
                  </w:pPr>
                  <w:r>
                    <w:t xml:space="preserve">Wife</w:t>
                  </w:r>
                </w:p>
              </w:tc>
            </w:tr>
            <w:tr>
              <w:tc>
                <w:tcPr>
                  <w:tcW w:w="0" w:type="auto"/>
                </w:tcPr>
                <w:p>
                  <w:pPr>
                    <w:spacing w:after="0"/>
                  </w:pPr>
                  <w:r>
                    <w:t xml:space="preserve">3.</w:t>
                  </w:r>
                </w:p>
              </w:tc>
              <w:tc>
                <w:tcPr>
                  <w:tcW w:w="0" w:type="auto"/>
                </w:tcPr>
                <w:p>
                  <w:pPr>
                    <w:spacing w:after="0"/>
                  </w:pPr>
                  <w:r>
                    <w:t xml:space="preserve">Both Husband and Wife (Equally)</w:t>
                  </w:r>
                </w:p>
              </w:tc>
            </w:tr>
          </w:tbl>
          <w:p>
            <w:pPr>
              <w:spacing w:after="0"/>
            </w:pPr>
            <w:r>
              <w:t/>
            </w:r>
          </w:p>
        </w:tc>
      </w:tr>
      <w:tr>
        <w:tc>
          <w:tcPr>
            <w:tcW w:w="902" w:type="dxa"/>
          </w:tcPr>
          <w:p>
            <w:pPr>
              <w:spacing w:after="0"/>
            </w:pPr>
            <w:r>
              <w:rPr>
                <w:sz w:val="20"/>
              </w:rPr>
              <w:t xml:space="preserve">we7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Has your husband given you any money in the past 4 weeks for any reason?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wen1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[we7] = 1</w:t>
              <w:br w:type="textWrapping"/>
            </w:r>
            <w:r>
              <w:rPr>
                <w:rFonts w:ascii="Calibri" w:hAnsi="Calibri" w:eastAsia="Calibri" w:cs="Calibri"/>
                <w:sz w:val="20"/>
              </w:rPr>
              <w:t xml:space="preserve">Please tell me about all the times in the past 4 weeks that your husband gave you money (excluding the times they gave you money for emergencies).  For each time, please tell me when they gave you money, how much money they gave you, and for what?</w:t>
            </w:r>
          </w:p>
        </w:tc>
      </w:tr>
      <w:tr>
        <w:tc>
          <w:tcPr>
            <w:tcW w:w="9020" w:type="dxa"/>
            <w:gridSpan w:val="10"/>
          </w:tcPr>
          <w:p>
            <w:pPr>
              <w:spacing w:after="0"/>
            </w:pPr>
            <w:r>
              <w:rPr>
                <w:rFonts w:ascii="Calibri Light" w:hAnsi="Calibri Light" w:eastAsia="Calibri Light" w:cs="Calibri Light"/>
                <w:color w:val="0E557F"/>
                <w:sz w:val="24"/>
              </w:rPr>
              <w:t xml:space="preserve">7.2.1 - Transfers in the past month (Repeat Group)</w:t>
              <w:br w:type="textWrapping"/>
            </w:r>
            <w:r>
              <w:rPr>
                <w:rFonts w:ascii="Calibri" w:hAnsi="Calibri" w:eastAsia="Calibri" w:cs="Calibri"/>
                <w:i w:val="true"/>
                <w:color w:val="706D6C"/>
                <w:sz w:val="16"/>
              </w:rPr>
              <w:t xml:space="preserve">[we7] = 1</w:t>
            </w:r>
          </w:p>
        </w:tc>
      </w:tr>
      <w:tr>
        <w:tc>
          <w:tcPr>
            <w:tcW w:w="902" w:type="dxa"/>
          </w:tcPr>
          <w:p>
            <w:pPr>
              <w:spacing w:after="0"/>
            </w:pPr>
            <w:r>
              <w:rPr>
                <w:sz w:val="20"/>
              </w:rPr>
              <w:t xml:space="preserve">we8b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When did this happen?</w:t>
            </w:r>
          </w:p>
        </w:tc>
        <w:tc>
          <w:tcPr>
            <w:tcW w:w="3608" w:type="dxa"/>
            <w:gridSpan w:val="4"/>
          </w:tcPr>
          <w:p>
            <w:pPr>
              <w:spacing w:after="0"/>
            </w:pPr>
          </w:p>
        </w:tc>
      </w:tr>
      <w:tr>
        <w:tc>
          <w:tcPr>
            <w:tcW w:w="902" w:type="dxa"/>
          </w:tcPr>
          <w:p>
            <w:pPr>
              <w:spacing w:after="0"/>
            </w:pPr>
            <w:r>
              <w:rPr>
                <w:sz w:val="20"/>
              </w:rPr>
              <w:t xml:space="preserve">we8c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much money did they give you?</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we8d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Why did they give you money?</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Wife’s health care</w:t>
                  </w:r>
                </w:p>
              </w:tc>
            </w:tr>
            <w:tr>
              <w:tc>
                <w:tcPr>
                  <w:tcW w:w="0" w:type="auto"/>
                </w:tcPr>
                <w:p>
                  <w:pPr>
                    <w:spacing w:after="0"/>
                  </w:pPr>
                  <w:r>
                    <w:t xml:space="preserve">2.</w:t>
                  </w:r>
                </w:p>
              </w:tc>
              <w:tc>
                <w:tcPr>
                  <w:tcW w:w="0" w:type="auto"/>
                </w:tcPr>
                <w:p>
                  <w:pPr>
                    <w:spacing w:after="0"/>
                  </w:pPr>
                  <w:r>
                    <w:t xml:space="preserve">Children’s health care</w:t>
                  </w:r>
                </w:p>
              </w:tc>
            </w:tr>
            <w:tr>
              <w:tc>
                <w:tcPr>
                  <w:tcW w:w="0" w:type="auto"/>
                </w:tcPr>
                <w:p>
                  <w:pPr>
                    <w:spacing w:after="0"/>
                  </w:pPr>
                  <w:r>
                    <w:t xml:space="preserve">3.</w:t>
                  </w:r>
                </w:p>
              </w:tc>
              <w:tc>
                <w:tcPr>
                  <w:tcW w:w="0" w:type="auto"/>
                </w:tcPr>
                <w:p>
                  <w:pPr>
                    <w:spacing w:after="0"/>
                  </w:pPr>
                  <w:r>
                    <w:t xml:space="preserve">School fees for children </w:t>
                  </w:r>
                </w:p>
              </w:tc>
            </w:tr>
            <w:tr>
              <w:tc>
                <w:tcPr>
                  <w:tcW w:w="0" w:type="auto"/>
                </w:tcPr>
                <w:p>
                  <w:pPr>
                    <w:spacing w:after="0"/>
                  </w:pPr>
                  <w:r>
                    <w:t xml:space="preserve">4.</w:t>
                  </w:r>
                </w:p>
              </w:tc>
              <w:tc>
                <w:tcPr>
                  <w:tcW w:w="0" w:type="auto"/>
                </w:tcPr>
                <w:p>
                  <w:pPr>
                    <w:spacing w:after="0"/>
                  </w:pPr>
                  <w:r>
                    <w:t xml:space="preserve">Other child education-related expenses (not school fees).</w:t>
                  </w:r>
                </w:p>
              </w:tc>
            </w:tr>
            <w:tr>
              <w:tc>
                <w:tcPr>
                  <w:tcW w:w="0" w:type="auto"/>
                </w:tcPr>
                <w:p>
                  <w:pPr>
                    <w:spacing w:after="0"/>
                  </w:pPr>
                  <w:r>
                    <w:t xml:space="preserve">5.</w:t>
                  </w:r>
                </w:p>
              </w:tc>
              <w:tc>
                <w:tcPr>
                  <w:tcW w:w="0" w:type="auto"/>
                </w:tcPr>
                <w:p>
                  <w:pPr>
                    <w:spacing w:after="0"/>
                  </w:pPr>
                  <w:r>
                    <w:t xml:space="preserve">Food expenses for the children</w:t>
                  </w:r>
                </w:p>
              </w:tc>
            </w:tr>
            <w:tr>
              <w:tc>
                <w:tcPr>
                  <w:tcW w:w="0" w:type="auto"/>
                </w:tcPr>
                <w:p>
                  <w:pPr>
                    <w:spacing w:after="0"/>
                  </w:pPr>
                  <w:r>
                    <w:t xml:space="preserve">6.</w:t>
                  </w:r>
                </w:p>
              </w:tc>
              <w:tc>
                <w:tcPr>
                  <w:tcW w:w="0" w:type="auto"/>
                </w:tcPr>
                <w:p>
                  <w:pPr>
                    <w:spacing w:after="0"/>
                  </w:pPr>
                  <w:r>
                    <w:t xml:space="preserve">Clothing expenses for the children</w:t>
                  </w:r>
                </w:p>
              </w:tc>
            </w:tr>
            <w:tr>
              <w:tc>
                <w:tcPr>
                  <w:tcW w:w="0" w:type="auto"/>
                </w:tcPr>
                <w:p>
                  <w:pPr>
                    <w:spacing w:after="0"/>
                  </w:pPr>
                  <w:r>
                    <w:t xml:space="preserve">7.</w:t>
                  </w:r>
                </w:p>
              </w:tc>
              <w:tc>
                <w:tcPr>
                  <w:tcW w:w="0" w:type="auto"/>
                </w:tcPr>
                <w:p>
                  <w:pPr>
                    <w:spacing w:after="0"/>
                  </w:pPr>
                  <w:r>
                    <w:t xml:space="preserve">Recurring household expenses.</w:t>
                  </w:r>
                </w:p>
              </w:tc>
            </w:tr>
            <w:tr>
              <w:tc>
                <w:tcPr>
                  <w:tcW w:w="0" w:type="auto"/>
                </w:tcPr>
                <w:p>
                  <w:pPr>
                    <w:spacing w:after="0"/>
                  </w:pPr>
                  <w:r>
                    <w:t xml:space="preserve">8.</w:t>
                  </w:r>
                </w:p>
              </w:tc>
              <w:tc>
                <w:tcPr>
                  <w:tcW w:w="0" w:type="auto"/>
                </w:tcPr>
                <w:p>
                  <w:pPr>
                    <w:spacing w:after="0"/>
                  </w:pPr>
                  <w:r>
                    <w:t xml:space="preserve">Support for own parents/relatives</w:t>
                  </w:r>
                </w:p>
              </w:tc>
            </w:tr>
            <w:tr>
              <w:tc>
                <w:tcPr>
                  <w:tcW w:w="0" w:type="auto"/>
                </w:tcPr>
                <w:p>
                  <w:pPr>
                    <w:spacing w:after="0"/>
                  </w:pPr>
                  <w:r>
                    <w:t xml:space="preserve">10.</w:t>
                  </w:r>
                </w:p>
              </w:tc>
              <w:tc>
                <w:tcPr>
                  <w:tcW w:w="0" w:type="auto"/>
                </w:tcPr>
                <w:p>
                  <w:pPr>
                    <w:spacing w:after="0"/>
                  </w:pPr>
                  <w:r>
                    <w:t xml:space="preserve">Savings</w:t>
                  </w:r>
                </w:p>
              </w:tc>
            </w:tr>
            <w:tr>
              <w:tc>
                <w:tcPr>
                  <w:tcW w:w="0" w:type="auto"/>
                </w:tcPr>
                <w:p>
                  <w:pPr>
                    <w:spacing w:after="0"/>
                  </w:pPr>
                  <w:r>
                    <w:t xml:space="preserve">11.</w:t>
                  </w:r>
                </w:p>
              </w:tc>
              <w:tc>
                <w:tcPr>
                  <w:tcW w:w="0" w:type="auto"/>
                </w:tcPr>
                <w:p>
                  <w:pPr>
                    <w:spacing w:after="0"/>
                  </w:pPr>
                  <w:r>
                    <w:t xml:space="preserve">No specific reason</w:t>
                  </w:r>
                </w:p>
              </w:tc>
            </w:tr>
            <w:tr>
              <w:tc>
                <w:tcPr>
                  <w:tcW w:w="0" w:type="auto"/>
                </w:tcPr>
                <w:p>
                  <w:pPr>
                    <w:spacing w:after="0"/>
                  </w:pPr>
                  <w:r>
                    <w:t xml:space="preserve">96.</w:t>
                  </w:r>
                </w:p>
              </w:tc>
              <w:tc>
                <w:tcPr>
                  <w:tcW w:w="0" w:type="auto"/>
                </w:tcPr>
                <w:p>
                  <w:pPr>
                    <w:spacing w:after="0"/>
                  </w:pPr>
                  <w:r>
                    <w:t xml:space="preserve">Other (Specify)</w:t>
                  </w:r>
                </w:p>
              </w:tc>
            </w:tr>
          </w:tbl>
          <w:p>
            <w:pPr>
              <w:spacing w:after="0"/>
            </w:pPr>
            <w:r>
              <w:t/>
            </w:r>
          </w:p>
        </w:tc>
      </w:tr>
      <w:tr>
        <w:tc>
          <w:tcPr>
            <w:tcW w:w="902" w:type="dxa"/>
          </w:tcPr>
          <w:p>
            <w:pPr>
              <w:spacing w:after="0"/>
            </w:pPr>
            <w:r>
              <w:rPr>
                <w:sz w:val="20"/>
              </w:rPr>
              <w:t xml:space="preserve">we8d_other</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[we8d] = 96</w:t>
              <w:br w:type="textWrapping"/>
            </w:r>
            <w:r>
              <w:rPr>
                <w:rFonts w:ascii="Calibri" w:hAnsi="Calibri" w:eastAsia="Calibri" w:cs="Calibri"/>
                <w:sz w:val="20"/>
              </w:rPr>
              <w:t xml:space="preserve">Other:</w:t>
              <w:br w:type="textWrapping"/>
            </w:r>
            <w:r>
              <w:rPr>
                <w:rFonts w:ascii="Calibri" w:hAnsi="Calibri" w:eastAsia="Calibri" w:cs="Calibri"/>
                <w:i w:val="true"/>
                <w:color w:val="706D6C"/>
                <w:sz w:val="16"/>
              </w:rPr>
              <w:t xml:space="preserve">Other (specify)</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Repeat Group: 7.2.1 - Transfers in the past month</w:t>
            </w:r>
          </w:p>
        </w:tc>
      </w:tr>
      <w:tr>
        <w:tc>
          <w:tcPr>
            <w:tcW w:w="902" w:type="dxa"/>
          </w:tcPr>
          <w:p>
            <w:pPr>
              <w:spacing w:after="0"/>
            </w:pPr>
            <w:r>
              <w:rPr>
                <w:sz w:val="20"/>
              </w:rPr>
              <w:t xml:space="preserve">we10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[we7] = 1</w:t>
              <w:br w:type="textWrapping"/>
            </w:r>
            <w:r>
              <w:rPr>
                <w:rFonts w:ascii="Calibri" w:hAnsi="Calibri" w:eastAsia="Calibri" w:cs="Calibri"/>
                <w:sz w:val="20"/>
              </w:rPr>
              <w:t xml:space="preserve">Based on what you told us, you are saying that you have received [we9] total over the past 4 weeks from your husband. Is this correct?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 this is correct</w:t>
                  </w:r>
                </w:p>
              </w:tc>
            </w:tr>
            <w:tr>
              <w:tc>
                <w:tcPr>
                  <w:tcW w:w="0" w:type="auto"/>
                </w:tcPr>
                <w:p>
                  <w:pPr>
                    <w:spacing w:after="0"/>
                  </w:pPr>
                  <w:r>
                    <w:t xml:space="preserve">2.</w:t>
                  </w:r>
                </w:p>
              </w:tc>
              <w:tc>
                <w:tcPr>
                  <w:tcW w:w="0" w:type="auto"/>
                </w:tcPr>
                <w:p>
                  <w:pPr>
                    <w:spacing w:after="0"/>
                  </w:pPr>
                  <w:r>
                    <w:t xml:space="preserve">No, it should be less</w:t>
                  </w:r>
                </w:p>
              </w:tc>
            </w:tr>
            <w:tr>
              <w:tc>
                <w:tcPr>
                  <w:tcW w:w="0" w:type="auto"/>
                </w:tcPr>
                <w:p>
                  <w:pPr>
                    <w:spacing w:after="0"/>
                  </w:pPr>
                  <w:r>
                    <w:t xml:space="preserve">3.</w:t>
                  </w:r>
                </w:p>
              </w:tc>
              <w:tc>
                <w:tcPr>
                  <w:tcW w:w="0" w:type="auto"/>
                </w:tcPr>
                <w:p>
                  <w:pPr>
                    <w:spacing w:after="0"/>
                  </w:pPr>
                  <w:r>
                    <w:t xml:space="preserve">No, it should be more</w:t>
                  </w:r>
                </w:p>
              </w:tc>
            </w:tr>
          </w:tbl>
          <w:p>
            <w:pPr>
              <w:spacing w:after="0"/>
            </w:pPr>
            <w:r>
              <w:t/>
            </w:r>
          </w:p>
        </w:tc>
      </w:tr>
      <w:tr>
        <w:tc>
          <w:tcPr>
            <w:tcW w:w="902" w:type="dxa"/>
          </w:tcPr>
          <w:p>
            <w:pPr>
              <w:spacing w:after="0"/>
            </w:pPr>
            <w:r>
              <w:rPr>
                <w:sz w:val="20"/>
              </w:rPr>
              <w:t xml:space="preserve">we11a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[we10] = 2</w:t>
              <w:br w:type="textWrapping"/>
            </w:r>
            <w:r>
              <w:rPr>
                <w:rFonts w:ascii="Calibri" w:hAnsi="Calibri" w:eastAsia="Calibri" w:cs="Calibri"/>
                <w:sz w:val="20"/>
              </w:rPr>
              <w:t xml:space="preserve">It was less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we11b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[we10] = 3</w:t>
              <w:br w:type="textWrapping"/>
            </w:r>
            <w:r>
              <w:rPr>
                <w:rFonts w:ascii="Calibri" w:hAnsi="Calibri" w:eastAsia="Calibri" w:cs="Calibri"/>
                <w:sz w:val="20"/>
              </w:rPr>
              <w:t xml:space="preserve">It was more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we12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[we7] = 1</w:t>
              <w:br w:type="textWrapping"/>
            </w:r>
            <w:r>
              <w:rPr>
                <w:rFonts w:ascii="Calibri" w:hAnsi="Calibri" w:eastAsia="Calibri" w:cs="Calibri"/>
                <w:sz w:val="20"/>
              </w:rPr>
              <w:t xml:space="preserve">Now I want you to think about the 4 weeks before that. Did you receive approximately the same amount from your husband, or a bit less, or a bit more?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About the same</w:t>
                  </w:r>
                </w:p>
              </w:tc>
            </w:tr>
            <w:tr>
              <w:tc>
                <w:tcPr>
                  <w:tcW w:w="0" w:type="auto"/>
                </w:tcPr>
                <w:p>
                  <w:pPr>
                    <w:spacing w:after="0"/>
                  </w:pPr>
                  <w:r>
                    <w:t xml:space="preserve">2.</w:t>
                  </w:r>
                </w:p>
              </w:tc>
              <w:tc>
                <w:tcPr>
                  <w:tcW w:w="0" w:type="auto"/>
                </w:tcPr>
                <w:p>
                  <w:pPr>
                    <w:spacing w:after="0"/>
                  </w:pPr>
                  <w:r>
                    <w:t xml:space="preserve">Less</w:t>
                  </w:r>
                </w:p>
              </w:tc>
            </w:tr>
            <w:tr>
              <w:tc>
                <w:tcPr>
                  <w:tcW w:w="0" w:type="auto"/>
                </w:tcPr>
                <w:p>
                  <w:pPr>
                    <w:spacing w:after="0"/>
                  </w:pPr>
                  <w:r>
                    <w:t xml:space="preserve">3.</w:t>
                  </w:r>
                </w:p>
              </w:tc>
              <w:tc>
                <w:tcPr>
                  <w:tcW w:w="0" w:type="auto"/>
                </w:tcPr>
                <w:p>
                  <w:pPr>
                    <w:spacing w:after="0"/>
                  </w:pPr>
                  <w:r>
                    <w:t xml:space="preserve">More</w:t>
                  </w:r>
                </w:p>
              </w:tc>
            </w:tr>
          </w:tbl>
          <w:p>
            <w:pPr>
              <w:spacing w:after="0"/>
            </w:pPr>
            <w:r>
              <w:t/>
            </w:r>
          </w:p>
        </w:tc>
      </w:tr>
      <w:tr>
        <w:tc>
          <w:tcPr>
            <w:tcW w:w="902" w:type="dxa"/>
          </w:tcPr>
          <w:p>
            <w:pPr>
              <w:spacing w:after="0"/>
            </w:pPr>
            <w:r>
              <w:rPr>
                <w:sz w:val="20"/>
              </w:rPr>
              <w:t xml:space="preserve">we13a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[we12] = 2</w:t>
              <w:br w:type="textWrapping"/>
            </w:r>
            <w:r>
              <w:rPr>
                <w:rFonts w:ascii="Calibri" w:hAnsi="Calibri" w:eastAsia="Calibri" w:cs="Calibri"/>
                <w:sz w:val="20"/>
              </w:rPr>
              <w:t xml:space="preserve">It was less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we13b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[we12] = 3</w:t>
              <w:br w:type="textWrapping"/>
            </w:r>
            <w:r>
              <w:rPr>
                <w:rFonts w:ascii="Calibri" w:hAnsi="Calibri" w:eastAsia="Calibri" w:cs="Calibri"/>
                <w:sz w:val="20"/>
              </w:rPr>
              <w:t xml:space="preserve">It was more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7.2.0 - Transfers (Wife)</w:t>
            </w:r>
          </w:p>
        </w:tc>
      </w:tr>
      <w:tr>
        <w:tc>
          <w:tcPr>
            <w:tcW w:w="9020" w:type="dxa"/>
            <w:gridSpan w:val="10"/>
          </w:tcPr>
          <w:p>
            <w:pPr>
              <w:spacing w:after="0"/>
            </w:pPr>
            <w:r>
              <w:rPr>
                <w:rFonts w:ascii="Calibri Light" w:hAnsi="Calibri Light" w:eastAsia="Calibri Light" w:cs="Calibri Light"/>
                <w:color w:val="0C4363"/>
                <w:sz w:val="26"/>
              </w:rPr>
              <w:t xml:space="preserve">7.3.0 - Transfers (Husband)</w:t>
              <w:br w:type="textWrapping"/>
            </w:r>
            <w:r>
              <w:rPr>
                <w:rFonts w:ascii="Calibri" w:hAnsi="Calibri" w:eastAsia="Calibri" w:cs="Calibri"/>
                <w:i w:val="true"/>
                <w:color w:val="706D6C"/>
                <w:sz w:val="16"/>
              </w:rPr>
              <w:t xml:space="preserve">[respondent] = Husband</w:t>
            </w:r>
          </w:p>
        </w:tc>
      </w:tr>
      <w:tr>
        <w:tc>
          <w:tcPr>
            <w:tcW w:w="902" w:type="dxa"/>
          </w:tcPr>
          <w:p>
            <w:pPr>
              <w:spacing w:after="0"/>
            </w:pPr>
            <w:r>
              <w:rPr>
                <w:sz w:val="20"/>
              </w:rPr>
              <w:t xml:space="preserve">he1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ever give cash to your wife?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he2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[he1] = 1</w:t>
              <w:br w:type="textWrapping"/>
            </w:r>
            <w:r>
              <w:rPr>
                <w:rFonts w:ascii="Calibri" w:hAnsi="Calibri" w:eastAsia="Calibri" w:cs="Calibri"/>
                <w:sz w:val="20"/>
              </w:rPr>
              <w:t xml:space="preserve">Is the amount of cash you give to your wife regular or does it vary a lot?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Regular</w:t>
                  </w:r>
                </w:p>
              </w:tc>
            </w:tr>
            <w:tr>
              <w:tc>
                <w:tcPr>
                  <w:tcW w:w="0" w:type="auto"/>
                </w:tcPr>
                <w:p>
                  <w:pPr>
                    <w:spacing w:after="0"/>
                  </w:pPr>
                  <w:r>
                    <w:t xml:space="preserve">2.</w:t>
                  </w:r>
                </w:p>
              </w:tc>
              <w:tc>
                <w:tcPr>
                  <w:tcW w:w="0" w:type="auto"/>
                </w:tcPr>
                <w:p>
                  <w:pPr>
                    <w:spacing w:after="0"/>
                  </w:pPr>
                  <w:r>
                    <w:t xml:space="preserve">Varies a lot</w:t>
                  </w:r>
                </w:p>
              </w:tc>
            </w:tr>
          </w:tbl>
          <w:p>
            <w:pPr>
              <w:spacing w:after="0"/>
            </w:pPr>
            <w:r>
              <w:t/>
            </w:r>
          </w:p>
        </w:tc>
      </w:tr>
      <w:tr>
        <w:tc>
          <w:tcPr>
            <w:tcW w:w="902" w:type="dxa"/>
          </w:tcPr>
          <w:p>
            <w:pPr>
              <w:spacing w:after="0"/>
            </w:pPr>
            <w:r>
              <w:rPr>
                <w:sz w:val="20"/>
              </w:rPr>
              <w:t xml:space="preserve">he3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[he1] = 1</w:t>
              <w:br w:type="textWrapping"/>
            </w:r>
            <w:r>
              <w:rPr>
                <w:rFonts w:ascii="Calibri" w:hAnsi="Calibri" w:eastAsia="Calibri" w:cs="Calibri"/>
                <w:sz w:val="20"/>
              </w:rPr>
              <w:t xml:space="preserve">How frequently do you give cash to your wife?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Monthly</w:t>
                  </w:r>
                </w:p>
              </w:tc>
            </w:tr>
            <w:tr>
              <w:tc>
                <w:tcPr>
                  <w:tcW w:w="0" w:type="auto"/>
                </w:tcPr>
                <w:p>
                  <w:pPr>
                    <w:spacing w:after="0"/>
                  </w:pPr>
                  <w:r>
                    <w:t xml:space="preserve">2.</w:t>
                  </w:r>
                </w:p>
              </w:tc>
              <w:tc>
                <w:tcPr>
                  <w:tcW w:w="0" w:type="auto"/>
                </w:tcPr>
                <w:p>
                  <w:pPr>
                    <w:spacing w:after="0"/>
                  </w:pPr>
                  <w:r>
                    <w:t xml:space="preserve">Weekly</w:t>
                  </w:r>
                </w:p>
              </w:tc>
            </w:tr>
            <w:tr>
              <w:tc>
                <w:tcPr>
                  <w:tcW w:w="0" w:type="auto"/>
                </w:tcPr>
                <w:p>
                  <w:pPr>
                    <w:spacing w:after="0"/>
                  </w:pPr>
                  <w:r>
                    <w:t xml:space="preserve">3.</w:t>
                  </w:r>
                </w:p>
              </w:tc>
              <w:tc>
                <w:tcPr>
                  <w:tcW w:w="0" w:type="auto"/>
                </w:tcPr>
                <w:p>
                  <w:pPr>
                    <w:spacing w:after="0"/>
                  </w:pPr>
                  <w:r>
                    <w:t xml:space="preserve">Daily</w:t>
                  </w:r>
                </w:p>
              </w:tc>
            </w:tr>
          </w:tbl>
          <w:p>
            <w:pPr>
              <w:spacing w:after="0"/>
            </w:pPr>
            <w:r>
              <w:t/>
            </w:r>
          </w:p>
        </w:tc>
      </w:tr>
      <w:tr>
        <w:tc>
          <w:tcPr>
            <w:tcW w:w="902" w:type="dxa"/>
          </w:tcPr>
          <w:p>
            <w:pPr>
              <w:spacing w:after="0"/>
            </w:pPr>
            <w:r>
              <w:rPr>
                <w:sz w:val="20"/>
              </w:rPr>
              <w:t xml:space="preserve">he4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sometimes give cash to your wife in case of emergencies?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he5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[he4] = 1</w:t>
              <w:br w:type="textWrapping"/>
            </w:r>
            <w:r>
              <w:rPr>
                <w:rFonts w:ascii="Calibri" w:hAnsi="Calibri" w:eastAsia="Calibri" w:cs="Calibri"/>
                <w:sz w:val="20"/>
              </w:rPr>
              <w:t xml:space="preserve">Who assesses the need of an emergency?</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Husband</w:t>
                  </w:r>
                </w:p>
              </w:tc>
            </w:tr>
            <w:tr>
              <w:tc>
                <w:tcPr>
                  <w:tcW w:w="0" w:type="auto"/>
                </w:tcPr>
                <w:p>
                  <w:pPr>
                    <w:spacing w:after="0"/>
                  </w:pPr>
                  <w:r>
                    <w:t xml:space="preserve">2.</w:t>
                  </w:r>
                </w:p>
              </w:tc>
              <w:tc>
                <w:tcPr>
                  <w:tcW w:w="0" w:type="auto"/>
                </w:tcPr>
                <w:p>
                  <w:pPr>
                    <w:spacing w:after="0"/>
                  </w:pPr>
                  <w:r>
                    <w:t xml:space="preserve">Wife</w:t>
                  </w:r>
                </w:p>
              </w:tc>
            </w:tr>
            <w:tr>
              <w:tc>
                <w:tcPr>
                  <w:tcW w:w="0" w:type="auto"/>
                </w:tcPr>
                <w:p>
                  <w:pPr>
                    <w:spacing w:after="0"/>
                  </w:pPr>
                  <w:r>
                    <w:t xml:space="preserve">3.</w:t>
                  </w:r>
                </w:p>
              </w:tc>
              <w:tc>
                <w:tcPr>
                  <w:tcW w:w="0" w:type="auto"/>
                </w:tcPr>
                <w:p>
                  <w:pPr>
                    <w:spacing w:after="0"/>
                  </w:pPr>
                  <w:r>
                    <w:t xml:space="preserve">Both Husband and Wife (Equally)</w:t>
                  </w:r>
                </w:p>
              </w:tc>
            </w:tr>
          </w:tbl>
          <w:p>
            <w:pPr>
              <w:spacing w:after="0"/>
            </w:pPr>
            <w:r>
              <w:t/>
            </w:r>
          </w:p>
        </w:tc>
      </w:tr>
      <w:tr>
        <w:tc>
          <w:tcPr>
            <w:tcW w:w="902" w:type="dxa"/>
          </w:tcPr>
          <w:p>
            <w:pPr>
              <w:spacing w:after="0"/>
            </w:pPr>
            <w:r>
              <w:rPr>
                <w:sz w:val="20"/>
              </w:rPr>
              <w:t xml:space="preserve">he6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[he5] = 3</w:t>
              <w:br w:type="textWrapping"/>
            </w:r>
            <w:r>
              <w:rPr>
                <w:rFonts w:ascii="Calibri" w:hAnsi="Calibri" w:eastAsia="Calibri" w:cs="Calibri"/>
                <w:sz w:val="20"/>
              </w:rPr>
              <w:t xml:space="preserve">If one person HAD to make a final decision on whether a situation was an emergency, who would that be?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Husband</w:t>
                  </w:r>
                </w:p>
              </w:tc>
            </w:tr>
            <w:tr>
              <w:tc>
                <w:tcPr>
                  <w:tcW w:w="0" w:type="auto"/>
                </w:tcPr>
                <w:p>
                  <w:pPr>
                    <w:spacing w:after="0"/>
                  </w:pPr>
                  <w:r>
                    <w:t xml:space="preserve">2.</w:t>
                  </w:r>
                </w:p>
              </w:tc>
              <w:tc>
                <w:tcPr>
                  <w:tcW w:w="0" w:type="auto"/>
                </w:tcPr>
                <w:p>
                  <w:pPr>
                    <w:spacing w:after="0"/>
                  </w:pPr>
                  <w:r>
                    <w:t xml:space="preserve">Wife</w:t>
                  </w:r>
                </w:p>
              </w:tc>
            </w:tr>
            <w:tr>
              <w:tc>
                <w:tcPr>
                  <w:tcW w:w="0" w:type="auto"/>
                </w:tcPr>
                <w:p>
                  <w:pPr>
                    <w:spacing w:after="0"/>
                  </w:pPr>
                  <w:r>
                    <w:t xml:space="preserve">3.</w:t>
                  </w:r>
                </w:p>
              </w:tc>
              <w:tc>
                <w:tcPr>
                  <w:tcW w:w="0" w:type="auto"/>
                </w:tcPr>
                <w:p>
                  <w:pPr>
                    <w:spacing w:after="0"/>
                  </w:pPr>
                  <w:r>
                    <w:t xml:space="preserve">Both Husband and Wife (Equally)</w:t>
                  </w:r>
                </w:p>
              </w:tc>
            </w:tr>
          </w:tbl>
          <w:p>
            <w:pPr>
              <w:spacing w:after="0"/>
            </w:pPr>
            <w:r>
              <w:t/>
            </w:r>
          </w:p>
        </w:tc>
      </w:tr>
      <w:tr>
        <w:tc>
          <w:tcPr>
            <w:tcW w:w="902" w:type="dxa"/>
          </w:tcPr>
          <w:p>
            <w:pPr>
              <w:spacing w:after="0"/>
            </w:pPr>
            <w:r>
              <w:rPr>
                <w:sz w:val="20"/>
              </w:rPr>
              <w:t xml:space="preserve">he7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Have you given any money to your wife in the past 4 weeks for any reason?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hen1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[he7] = 1</w:t>
              <w:br w:type="textWrapping"/>
            </w:r>
            <w:r>
              <w:rPr>
                <w:rFonts w:ascii="Calibri" w:hAnsi="Calibri" w:eastAsia="Calibri" w:cs="Calibri"/>
                <w:sz w:val="20"/>
              </w:rPr>
              <w:t xml:space="preserve">Please tell me about all the times in the past 4 weeks that you gave money to your wife (excluding the times you gave them money for emergencies).  For each time, please tell me when you gave them money, how much money you gave them, and for what?</w:t>
            </w:r>
          </w:p>
        </w:tc>
      </w:tr>
      <w:tr>
        <w:tc>
          <w:tcPr>
            <w:tcW w:w="9020" w:type="dxa"/>
            <w:gridSpan w:val="10"/>
          </w:tcPr>
          <w:p>
            <w:pPr>
              <w:spacing w:after="0"/>
            </w:pPr>
            <w:r>
              <w:rPr>
                <w:rFonts w:ascii="Calibri Light" w:hAnsi="Calibri Light" w:eastAsia="Calibri Light" w:cs="Calibri Light"/>
                <w:color w:val="0E557F"/>
                <w:sz w:val="24"/>
              </w:rPr>
              <w:t xml:space="preserve">7.3.1 - Transfers in the past month (Repeat Group)</w:t>
              <w:br w:type="textWrapping"/>
            </w:r>
            <w:r>
              <w:rPr>
                <w:rFonts w:ascii="Calibri" w:hAnsi="Calibri" w:eastAsia="Calibri" w:cs="Calibri"/>
                <w:i w:val="true"/>
                <w:color w:val="706D6C"/>
                <w:sz w:val="16"/>
              </w:rPr>
              <w:t xml:space="preserve">[he7] = 1</w:t>
            </w:r>
          </w:p>
        </w:tc>
      </w:tr>
      <w:tr>
        <w:tc>
          <w:tcPr>
            <w:tcW w:w="902" w:type="dxa"/>
          </w:tcPr>
          <w:p>
            <w:pPr>
              <w:spacing w:after="0"/>
            </w:pPr>
            <w:r>
              <w:rPr>
                <w:sz w:val="20"/>
              </w:rPr>
              <w:t xml:space="preserve">he8b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When did this did this happen?</w:t>
            </w:r>
          </w:p>
        </w:tc>
        <w:tc>
          <w:tcPr>
            <w:tcW w:w="3608" w:type="dxa"/>
            <w:gridSpan w:val="4"/>
          </w:tcPr>
          <w:p>
            <w:pPr>
              <w:spacing w:after="0"/>
            </w:pPr>
          </w:p>
        </w:tc>
      </w:tr>
      <w:tr>
        <w:tc>
          <w:tcPr>
            <w:tcW w:w="902" w:type="dxa"/>
          </w:tcPr>
          <w:p>
            <w:pPr>
              <w:spacing w:after="0"/>
            </w:pPr>
            <w:r>
              <w:rPr>
                <w:sz w:val="20"/>
              </w:rPr>
              <w:t xml:space="preserve">he8c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much money you give them?</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he8d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Why did you give them money?</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Wife’s health care</w:t>
                  </w:r>
                </w:p>
              </w:tc>
            </w:tr>
            <w:tr>
              <w:tc>
                <w:tcPr>
                  <w:tcW w:w="0" w:type="auto"/>
                </w:tcPr>
                <w:p>
                  <w:pPr>
                    <w:spacing w:after="0"/>
                  </w:pPr>
                  <w:r>
                    <w:t xml:space="preserve">2.</w:t>
                  </w:r>
                </w:p>
              </w:tc>
              <w:tc>
                <w:tcPr>
                  <w:tcW w:w="0" w:type="auto"/>
                </w:tcPr>
                <w:p>
                  <w:pPr>
                    <w:spacing w:after="0"/>
                  </w:pPr>
                  <w:r>
                    <w:t xml:space="preserve">Children’s health care</w:t>
                  </w:r>
                </w:p>
              </w:tc>
            </w:tr>
            <w:tr>
              <w:tc>
                <w:tcPr>
                  <w:tcW w:w="0" w:type="auto"/>
                </w:tcPr>
                <w:p>
                  <w:pPr>
                    <w:spacing w:after="0"/>
                  </w:pPr>
                  <w:r>
                    <w:t xml:space="preserve">3.</w:t>
                  </w:r>
                </w:p>
              </w:tc>
              <w:tc>
                <w:tcPr>
                  <w:tcW w:w="0" w:type="auto"/>
                </w:tcPr>
                <w:p>
                  <w:pPr>
                    <w:spacing w:after="0"/>
                  </w:pPr>
                  <w:r>
                    <w:t xml:space="preserve">School fees for children </w:t>
                  </w:r>
                </w:p>
              </w:tc>
            </w:tr>
            <w:tr>
              <w:tc>
                <w:tcPr>
                  <w:tcW w:w="0" w:type="auto"/>
                </w:tcPr>
                <w:p>
                  <w:pPr>
                    <w:spacing w:after="0"/>
                  </w:pPr>
                  <w:r>
                    <w:t xml:space="preserve">4.</w:t>
                  </w:r>
                </w:p>
              </w:tc>
              <w:tc>
                <w:tcPr>
                  <w:tcW w:w="0" w:type="auto"/>
                </w:tcPr>
                <w:p>
                  <w:pPr>
                    <w:spacing w:after="0"/>
                  </w:pPr>
                  <w:r>
                    <w:t xml:space="preserve">Other child education-related expenses (not school fees).</w:t>
                  </w:r>
                </w:p>
              </w:tc>
            </w:tr>
            <w:tr>
              <w:tc>
                <w:tcPr>
                  <w:tcW w:w="0" w:type="auto"/>
                </w:tcPr>
                <w:p>
                  <w:pPr>
                    <w:spacing w:after="0"/>
                  </w:pPr>
                  <w:r>
                    <w:t xml:space="preserve">5.</w:t>
                  </w:r>
                </w:p>
              </w:tc>
              <w:tc>
                <w:tcPr>
                  <w:tcW w:w="0" w:type="auto"/>
                </w:tcPr>
                <w:p>
                  <w:pPr>
                    <w:spacing w:after="0"/>
                  </w:pPr>
                  <w:r>
                    <w:t xml:space="preserve">Food expenses for the children</w:t>
                  </w:r>
                </w:p>
              </w:tc>
            </w:tr>
            <w:tr>
              <w:tc>
                <w:tcPr>
                  <w:tcW w:w="0" w:type="auto"/>
                </w:tcPr>
                <w:p>
                  <w:pPr>
                    <w:spacing w:after="0"/>
                  </w:pPr>
                  <w:r>
                    <w:t xml:space="preserve">6.</w:t>
                  </w:r>
                </w:p>
              </w:tc>
              <w:tc>
                <w:tcPr>
                  <w:tcW w:w="0" w:type="auto"/>
                </w:tcPr>
                <w:p>
                  <w:pPr>
                    <w:spacing w:after="0"/>
                  </w:pPr>
                  <w:r>
                    <w:t xml:space="preserve">Clothing expenses for the children</w:t>
                  </w:r>
                </w:p>
              </w:tc>
            </w:tr>
            <w:tr>
              <w:tc>
                <w:tcPr>
                  <w:tcW w:w="0" w:type="auto"/>
                </w:tcPr>
                <w:p>
                  <w:pPr>
                    <w:spacing w:after="0"/>
                  </w:pPr>
                  <w:r>
                    <w:t xml:space="preserve">7.</w:t>
                  </w:r>
                </w:p>
              </w:tc>
              <w:tc>
                <w:tcPr>
                  <w:tcW w:w="0" w:type="auto"/>
                </w:tcPr>
                <w:p>
                  <w:pPr>
                    <w:spacing w:after="0"/>
                  </w:pPr>
                  <w:r>
                    <w:t xml:space="preserve">Recurring household expenses.</w:t>
                  </w:r>
                </w:p>
              </w:tc>
            </w:tr>
            <w:tr>
              <w:tc>
                <w:tcPr>
                  <w:tcW w:w="0" w:type="auto"/>
                </w:tcPr>
                <w:p>
                  <w:pPr>
                    <w:spacing w:after="0"/>
                  </w:pPr>
                  <w:r>
                    <w:t xml:space="preserve">8.</w:t>
                  </w:r>
                </w:p>
              </w:tc>
              <w:tc>
                <w:tcPr>
                  <w:tcW w:w="0" w:type="auto"/>
                </w:tcPr>
                <w:p>
                  <w:pPr>
                    <w:spacing w:after="0"/>
                  </w:pPr>
                  <w:r>
                    <w:t xml:space="preserve">Support for own parents/relatives</w:t>
                  </w:r>
                </w:p>
              </w:tc>
            </w:tr>
            <w:tr>
              <w:tc>
                <w:tcPr>
                  <w:tcW w:w="0" w:type="auto"/>
                </w:tcPr>
                <w:p>
                  <w:pPr>
                    <w:spacing w:after="0"/>
                  </w:pPr>
                  <w:r>
                    <w:t xml:space="preserve">10.</w:t>
                  </w:r>
                </w:p>
              </w:tc>
              <w:tc>
                <w:tcPr>
                  <w:tcW w:w="0" w:type="auto"/>
                </w:tcPr>
                <w:p>
                  <w:pPr>
                    <w:spacing w:after="0"/>
                  </w:pPr>
                  <w:r>
                    <w:t xml:space="preserve">Savings</w:t>
                  </w:r>
                </w:p>
              </w:tc>
            </w:tr>
            <w:tr>
              <w:tc>
                <w:tcPr>
                  <w:tcW w:w="0" w:type="auto"/>
                </w:tcPr>
                <w:p>
                  <w:pPr>
                    <w:spacing w:after="0"/>
                  </w:pPr>
                  <w:r>
                    <w:t xml:space="preserve">11.</w:t>
                  </w:r>
                </w:p>
              </w:tc>
              <w:tc>
                <w:tcPr>
                  <w:tcW w:w="0" w:type="auto"/>
                </w:tcPr>
                <w:p>
                  <w:pPr>
                    <w:spacing w:after="0"/>
                  </w:pPr>
                  <w:r>
                    <w:t xml:space="preserve">No specific reason</w:t>
                  </w:r>
                </w:p>
              </w:tc>
            </w:tr>
            <w:tr>
              <w:tc>
                <w:tcPr>
                  <w:tcW w:w="0" w:type="auto"/>
                </w:tcPr>
                <w:p>
                  <w:pPr>
                    <w:spacing w:after="0"/>
                  </w:pPr>
                  <w:r>
                    <w:t xml:space="preserve">96.</w:t>
                  </w:r>
                </w:p>
              </w:tc>
              <w:tc>
                <w:tcPr>
                  <w:tcW w:w="0" w:type="auto"/>
                </w:tcPr>
                <w:p>
                  <w:pPr>
                    <w:spacing w:after="0"/>
                  </w:pPr>
                  <w:r>
                    <w:t xml:space="preserve">Other (Specify)</w:t>
                  </w:r>
                </w:p>
              </w:tc>
            </w:tr>
          </w:tbl>
          <w:p>
            <w:pPr>
              <w:spacing w:after="0"/>
            </w:pPr>
            <w:r>
              <w:t/>
            </w:r>
          </w:p>
        </w:tc>
      </w:tr>
      <w:tr>
        <w:tc>
          <w:tcPr>
            <w:tcW w:w="902" w:type="dxa"/>
          </w:tcPr>
          <w:p>
            <w:pPr>
              <w:spacing w:after="0"/>
            </w:pPr>
            <w:r>
              <w:rPr>
                <w:sz w:val="20"/>
              </w:rPr>
              <w:t xml:space="preserve">he8d_other</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[he8d] = 96</w:t>
              <w:br w:type="textWrapping"/>
            </w:r>
            <w:r>
              <w:rPr>
                <w:rFonts w:ascii="Calibri" w:hAnsi="Calibri" w:eastAsia="Calibri" w:cs="Calibri"/>
                <w:sz w:val="20"/>
              </w:rPr>
              <w:t xml:space="preserve">Other:</w:t>
              <w:br w:type="textWrapping"/>
            </w:r>
            <w:r>
              <w:rPr>
                <w:rFonts w:ascii="Calibri" w:hAnsi="Calibri" w:eastAsia="Calibri" w:cs="Calibri"/>
                <w:i w:val="true"/>
                <w:color w:val="706D6C"/>
                <w:sz w:val="16"/>
              </w:rPr>
              <w:t xml:space="preserve">Other (specify)</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Repeat Group: 7.3.1 - Transfers in the past month</w:t>
            </w:r>
          </w:p>
        </w:tc>
      </w:tr>
      <w:tr>
        <w:tc>
          <w:tcPr>
            <w:tcW w:w="902" w:type="dxa"/>
          </w:tcPr>
          <w:p>
            <w:pPr>
              <w:spacing w:after="0"/>
            </w:pPr>
            <w:r>
              <w:rPr>
                <w:sz w:val="20"/>
              </w:rPr>
              <w:t xml:space="preserve">he10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[he7] = 1</w:t>
              <w:br w:type="textWrapping"/>
            </w:r>
            <w:r>
              <w:rPr>
                <w:rFonts w:ascii="Calibri" w:hAnsi="Calibri" w:eastAsia="Calibri" w:cs="Calibri"/>
                <w:sz w:val="20"/>
              </w:rPr>
              <w:t xml:space="preserve">Based on what you told us, you are saying that you have given [he9] total over the past 4 weeks to your wife. Is this correct?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 this is correct</w:t>
                  </w:r>
                </w:p>
              </w:tc>
            </w:tr>
            <w:tr>
              <w:tc>
                <w:tcPr>
                  <w:tcW w:w="0" w:type="auto"/>
                </w:tcPr>
                <w:p>
                  <w:pPr>
                    <w:spacing w:after="0"/>
                  </w:pPr>
                  <w:r>
                    <w:t xml:space="preserve">2.</w:t>
                  </w:r>
                </w:p>
              </w:tc>
              <w:tc>
                <w:tcPr>
                  <w:tcW w:w="0" w:type="auto"/>
                </w:tcPr>
                <w:p>
                  <w:pPr>
                    <w:spacing w:after="0"/>
                  </w:pPr>
                  <w:r>
                    <w:t xml:space="preserve">No, it should be less</w:t>
                  </w:r>
                </w:p>
              </w:tc>
            </w:tr>
            <w:tr>
              <w:tc>
                <w:tcPr>
                  <w:tcW w:w="0" w:type="auto"/>
                </w:tcPr>
                <w:p>
                  <w:pPr>
                    <w:spacing w:after="0"/>
                  </w:pPr>
                  <w:r>
                    <w:t xml:space="preserve">3.</w:t>
                  </w:r>
                </w:p>
              </w:tc>
              <w:tc>
                <w:tcPr>
                  <w:tcW w:w="0" w:type="auto"/>
                </w:tcPr>
                <w:p>
                  <w:pPr>
                    <w:spacing w:after="0"/>
                  </w:pPr>
                  <w:r>
                    <w:t xml:space="preserve">No, it should be more</w:t>
                  </w:r>
                </w:p>
              </w:tc>
            </w:tr>
          </w:tbl>
          <w:p>
            <w:pPr>
              <w:spacing w:after="0"/>
            </w:pPr>
            <w:r>
              <w:t/>
            </w:r>
          </w:p>
        </w:tc>
      </w:tr>
      <w:tr>
        <w:tc>
          <w:tcPr>
            <w:tcW w:w="902" w:type="dxa"/>
          </w:tcPr>
          <w:p>
            <w:pPr>
              <w:spacing w:after="0"/>
            </w:pPr>
            <w:r>
              <w:rPr>
                <w:sz w:val="20"/>
              </w:rPr>
              <w:t xml:space="preserve">he11a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[he10] = 2</w:t>
              <w:br w:type="textWrapping"/>
            </w:r>
            <w:r>
              <w:rPr>
                <w:rFonts w:ascii="Calibri" w:hAnsi="Calibri" w:eastAsia="Calibri" w:cs="Calibri"/>
                <w:sz w:val="20"/>
              </w:rPr>
              <w:t xml:space="preserve">It was less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he11b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[he10] = 3</w:t>
              <w:br w:type="textWrapping"/>
            </w:r>
            <w:r>
              <w:rPr>
                <w:rFonts w:ascii="Calibri" w:hAnsi="Calibri" w:eastAsia="Calibri" w:cs="Calibri"/>
                <w:sz w:val="20"/>
              </w:rPr>
              <w:t xml:space="preserve">It was more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he12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[he7] = 1</w:t>
              <w:br w:type="textWrapping"/>
            </w:r>
            <w:r>
              <w:rPr>
                <w:rFonts w:ascii="Calibri" w:hAnsi="Calibri" w:eastAsia="Calibri" w:cs="Calibri"/>
                <w:sz w:val="20"/>
              </w:rPr>
              <w:t xml:space="preserve">Now I want you to think about the 4 weeks before that. Did you give approximately the same amount to your wife, or a bit less, or a bit more?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About the same</w:t>
                  </w:r>
                </w:p>
              </w:tc>
            </w:tr>
            <w:tr>
              <w:tc>
                <w:tcPr>
                  <w:tcW w:w="0" w:type="auto"/>
                </w:tcPr>
                <w:p>
                  <w:pPr>
                    <w:spacing w:after="0"/>
                  </w:pPr>
                  <w:r>
                    <w:t xml:space="preserve">2.</w:t>
                  </w:r>
                </w:p>
              </w:tc>
              <w:tc>
                <w:tcPr>
                  <w:tcW w:w="0" w:type="auto"/>
                </w:tcPr>
                <w:p>
                  <w:pPr>
                    <w:spacing w:after="0"/>
                  </w:pPr>
                  <w:r>
                    <w:t xml:space="preserve">Less</w:t>
                  </w:r>
                </w:p>
              </w:tc>
            </w:tr>
            <w:tr>
              <w:tc>
                <w:tcPr>
                  <w:tcW w:w="0" w:type="auto"/>
                </w:tcPr>
                <w:p>
                  <w:pPr>
                    <w:spacing w:after="0"/>
                  </w:pPr>
                  <w:r>
                    <w:t xml:space="preserve">3.</w:t>
                  </w:r>
                </w:p>
              </w:tc>
              <w:tc>
                <w:tcPr>
                  <w:tcW w:w="0" w:type="auto"/>
                </w:tcPr>
                <w:p>
                  <w:pPr>
                    <w:spacing w:after="0"/>
                  </w:pPr>
                  <w:r>
                    <w:t xml:space="preserve">More</w:t>
                  </w:r>
                </w:p>
              </w:tc>
            </w:tr>
          </w:tbl>
          <w:p>
            <w:pPr>
              <w:spacing w:after="0"/>
            </w:pPr>
            <w:r>
              <w:t/>
            </w:r>
          </w:p>
        </w:tc>
      </w:tr>
      <w:tr>
        <w:tc>
          <w:tcPr>
            <w:tcW w:w="902" w:type="dxa"/>
          </w:tcPr>
          <w:p>
            <w:pPr>
              <w:spacing w:after="0"/>
            </w:pPr>
            <w:r>
              <w:rPr>
                <w:sz w:val="20"/>
              </w:rPr>
              <w:t xml:space="preserve">he13a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[he12] = 2</w:t>
              <w:br w:type="textWrapping"/>
            </w:r>
            <w:r>
              <w:rPr>
                <w:rFonts w:ascii="Calibri" w:hAnsi="Calibri" w:eastAsia="Calibri" w:cs="Calibri"/>
                <w:sz w:val="20"/>
              </w:rPr>
              <w:t xml:space="preserve">It was less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he13b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[he12] = 3</w:t>
              <w:br w:type="textWrapping"/>
            </w:r>
            <w:r>
              <w:rPr>
                <w:rFonts w:ascii="Calibri" w:hAnsi="Calibri" w:eastAsia="Calibri" w:cs="Calibri"/>
                <w:sz w:val="20"/>
              </w:rPr>
              <w:t xml:space="preserve">It was more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7.3.0 - Transfers (Husband)</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7.0.0 - Module E: Expenditures</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8.0.0 - Module F: Financial Literacy</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fn1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Thank you for answering these questions. Now, I would like to ask you a few questions about saving and planning your budget.</w:t>
            </w:r>
          </w:p>
        </w:tc>
      </w:tr>
      <w:tr>
        <w:tc>
          <w:tcPr>
            <w:tcW w:w="902" w:type="dxa"/>
          </w:tcPr>
          <w:p>
            <w:pPr>
              <w:spacing w:after="0"/>
            </w:pPr>
            <w:r>
              <w:rPr>
                <w:sz w:val="20"/>
              </w:rPr>
              <w:t xml:space="preserve">f1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Let’s assume that in one year your income is twice as much as it is now, and all the goods and services you can buy in the market (and anywhere in Malawi) are also twice as expensive. Do you think that in one year you will be able to buy more, less, or the same amount of goods and services than today?</w:t>
              <w:br w:type="textWrapping"/>
            </w:r>
            <w:r>
              <w:rPr>
                <w:rFonts w:ascii="Calibri" w:hAnsi="Calibri" w:eastAsia="Calibri" w:cs="Calibri"/>
                <w:i w:val="true"/>
                <w:color w:val="706D6C"/>
                <w:sz w:val="16"/>
              </w:rPr>
              <w:t xml:space="preserve">Please list the available responses.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More</w:t>
                  </w:r>
                </w:p>
              </w:tc>
            </w:tr>
            <w:tr>
              <w:tc>
                <w:tcPr>
                  <w:tcW w:w="0" w:type="auto"/>
                </w:tcPr>
                <w:p>
                  <w:pPr>
                    <w:spacing w:after="0"/>
                  </w:pPr>
                  <w:r>
                    <w:t xml:space="preserve">2.</w:t>
                  </w:r>
                </w:p>
              </w:tc>
              <w:tc>
                <w:tcPr>
                  <w:tcW w:w="0" w:type="auto"/>
                </w:tcPr>
                <w:p>
                  <w:pPr>
                    <w:spacing w:after="0"/>
                  </w:pPr>
                  <w:r>
                    <w:t xml:space="preserve">Less</w:t>
                  </w:r>
                </w:p>
              </w:tc>
            </w:tr>
            <w:tr>
              <w:tc>
                <w:tcPr>
                  <w:tcW w:w="0" w:type="auto"/>
                </w:tcPr>
                <w:p>
                  <w:pPr>
                    <w:spacing w:after="0"/>
                  </w:pPr>
                  <w:r>
                    <w:t xml:space="preserve">3.</w:t>
                  </w:r>
                </w:p>
              </w:tc>
              <w:tc>
                <w:tcPr>
                  <w:tcW w:w="0" w:type="auto"/>
                </w:tcPr>
                <w:p>
                  <w:pPr>
                    <w:spacing w:after="0"/>
                  </w:pPr>
                  <w:r>
                    <w:t xml:space="preserve">The Same</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f2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have an account which can be used to save money, to make or receive payments, or to receive wages or financial help? E.g. a bank account, or a mobile money account (Airtel Money or TNM Mpamba) or engage in village banking?</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f3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easily can you predict the amount of income your household will get in the next income cycle?</w:t>
              <w:br w:type="textWrapping"/>
            </w:r>
            <w:r>
              <w:rPr>
                <w:rFonts w:ascii="Calibri" w:hAnsi="Calibri" w:eastAsia="Calibri" w:cs="Calibri"/>
                <w:i w:val="true"/>
                <w:color w:val="706D6C"/>
                <w:sz w:val="16"/>
              </w:rPr>
              <w:t xml:space="preserve">Please list the available responses.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Very difficult</w:t>
                  </w:r>
                </w:p>
              </w:tc>
            </w:tr>
            <w:tr>
              <w:tc>
                <w:tcPr>
                  <w:tcW w:w="0" w:type="auto"/>
                </w:tcPr>
                <w:p>
                  <w:pPr>
                    <w:spacing w:after="0"/>
                  </w:pPr>
                  <w:r>
                    <w:t xml:space="preserve">2.</w:t>
                  </w:r>
                </w:p>
              </w:tc>
              <w:tc>
                <w:tcPr>
                  <w:tcW w:w="0" w:type="auto"/>
                </w:tcPr>
                <w:p>
                  <w:pPr>
                    <w:spacing w:after="0"/>
                  </w:pPr>
                  <w:r>
                    <w:t xml:space="preserve">Somewhat difficult</w:t>
                  </w:r>
                </w:p>
              </w:tc>
            </w:tr>
            <w:tr>
              <w:tc>
                <w:tcPr>
                  <w:tcW w:w="0" w:type="auto"/>
                </w:tcPr>
                <w:p>
                  <w:pPr>
                    <w:spacing w:after="0"/>
                  </w:pPr>
                  <w:r>
                    <w:t xml:space="preserve">3.</w:t>
                  </w:r>
                </w:p>
              </w:tc>
              <w:tc>
                <w:tcPr>
                  <w:tcW w:w="0" w:type="auto"/>
                </w:tcPr>
                <w:p>
                  <w:pPr>
                    <w:spacing w:after="0"/>
                  </w:pPr>
                  <w:r>
                    <w:t xml:space="preserve">Somewhat easily</w:t>
                  </w:r>
                </w:p>
              </w:tc>
            </w:tr>
            <w:tr>
              <w:tc>
                <w:tcPr>
                  <w:tcW w:w="0" w:type="auto"/>
                </w:tcPr>
                <w:p>
                  <w:pPr>
                    <w:spacing w:after="0"/>
                  </w:pPr>
                  <w:r>
                    <w:t xml:space="preserve">4.</w:t>
                  </w:r>
                </w:p>
              </w:tc>
              <w:tc>
                <w:tcPr>
                  <w:tcW w:w="0" w:type="auto"/>
                </w:tcPr>
                <w:p>
                  <w:pPr>
                    <w:spacing w:after="0"/>
                  </w:pPr>
                  <w:r>
                    <w:t xml:space="preserve">Very easily</w:t>
                  </w:r>
                </w:p>
              </w:tc>
            </w:tr>
            <w:tr>
              <w:tc>
                <w:tcPr>
                  <w:tcW w:w="0" w:type="auto"/>
                </w:tcPr>
                <w:p>
                  <w:pPr>
                    <w:spacing w:after="0"/>
                  </w:pPr>
                  <w:r>
                    <w:t xml:space="preserve">-97.</w:t>
                  </w:r>
                </w:p>
              </w:tc>
              <w:tc>
                <w:tcPr>
                  <w:tcW w:w="0" w:type="auto"/>
                </w:tcPr>
                <w:p>
                  <w:pPr>
                    <w:spacing w:after="0"/>
                  </w:pPr>
                  <w:r>
                    <w:t xml:space="preserve">Refused</w:t>
                  </w:r>
                </w:p>
              </w:tc>
            </w:tr>
            <w:tr>
              <w:tc>
                <w:tcPr>
                  <w:tcW w:w="0" w:type="auto"/>
                </w:tcPr>
                <w:p>
                  <w:pPr>
                    <w:spacing w:after="0"/>
                  </w:pPr>
                  <w:r>
                    <w:t xml:space="preserve">-99.</w:t>
                  </w:r>
                </w:p>
              </w:tc>
              <w:tc>
                <w:tcPr>
                  <w:tcW w:w="0" w:type="auto"/>
                </w:tcPr>
                <w:p>
                  <w:pPr>
                    <w:spacing w:after="0"/>
                  </w:pPr>
                  <w:r>
                    <w:t xml:space="preserve">I Don't Know</w:t>
                  </w:r>
                </w:p>
              </w:tc>
            </w:tr>
          </w:tbl>
          <w:p>
            <w:pPr>
              <w:spacing w:after="0"/>
            </w:pPr>
            <w:r>
              <w:t/>
            </w:r>
          </w:p>
        </w:tc>
      </w:tr>
      <w:tr>
        <w:tc>
          <w:tcPr>
            <w:tcW w:w="902" w:type="dxa"/>
          </w:tcPr>
          <w:p>
            <w:pPr>
              <w:spacing w:after="0"/>
            </w:pPr>
            <w:r>
              <w:rPr>
                <w:sz w:val="20"/>
              </w:rPr>
              <w:t xml:space="preserve">f4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Some people plan their income, expenses and savings to achieve their short-term and long-term goals.</w:t>
              <w:br w:type="textWrapping"/>
              <w:br w:type="textWrapping"/>
            </w:r>
            <w:r>
              <w:rPr>
                <w:rFonts w:ascii="Calibri" w:hAnsi="Calibri" w:eastAsia="Calibri" w:cs="Calibri"/>
                <w:sz w:val="20"/>
              </w:rPr>
              <w:t xml:space="preserve">How much do you agree with the following statements:</w:t>
              <w:br w:type="textWrapping"/>
              <w:br w:type="textWrapping"/>
            </w:r>
            <w:r>
              <w:rPr>
                <w:rFonts w:ascii="Calibri" w:hAnsi="Calibri" w:eastAsia="Calibri" w:cs="Calibri"/>
                <w:sz w:val="20"/>
              </w:rPr>
              <w:t xml:space="preserve">You have plans for how you will pay for your expenses in the next week?</w:t>
              <w:br w:type="textWrapping"/>
            </w:r>
            <w:r>
              <w:rPr>
                <w:rFonts w:ascii="Calibri" w:hAnsi="Calibri" w:eastAsia="Calibri" w:cs="Calibri"/>
                <w:i w:val="true"/>
                <w:color w:val="706D6C"/>
                <w:sz w:val="16"/>
              </w:rPr>
              <w:t xml:space="preserve">Please list the available responses.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Agree a lot</w:t>
                  </w:r>
                </w:p>
              </w:tc>
            </w:tr>
            <w:tr>
              <w:tc>
                <w:tcPr>
                  <w:tcW w:w="0" w:type="auto"/>
                </w:tcPr>
                <w:p>
                  <w:pPr>
                    <w:spacing w:after="0"/>
                  </w:pPr>
                  <w:r>
                    <w:t xml:space="preserve">2.</w:t>
                  </w:r>
                </w:p>
              </w:tc>
              <w:tc>
                <w:tcPr>
                  <w:tcW w:w="0" w:type="auto"/>
                </w:tcPr>
                <w:p>
                  <w:pPr>
                    <w:spacing w:after="0"/>
                  </w:pPr>
                  <w:r>
                    <w:t xml:space="preserve">Somewhat agree</w:t>
                  </w:r>
                </w:p>
              </w:tc>
            </w:tr>
            <w:tr>
              <w:tc>
                <w:tcPr>
                  <w:tcW w:w="0" w:type="auto"/>
                </w:tcPr>
                <w:p>
                  <w:pPr>
                    <w:spacing w:after="0"/>
                  </w:pPr>
                  <w:r>
                    <w:t xml:space="preserve">3.</w:t>
                  </w:r>
                </w:p>
              </w:tc>
              <w:tc>
                <w:tcPr>
                  <w:tcW w:w="0" w:type="auto"/>
                </w:tcPr>
                <w:p>
                  <w:pPr>
                    <w:spacing w:after="0"/>
                  </w:pPr>
                  <w:r>
                    <w:t xml:space="preserve">Somewhat disagree</w:t>
                  </w:r>
                </w:p>
              </w:tc>
            </w:tr>
            <w:tr>
              <w:tc>
                <w:tcPr>
                  <w:tcW w:w="0" w:type="auto"/>
                </w:tcPr>
                <w:p>
                  <w:pPr>
                    <w:spacing w:after="0"/>
                  </w:pPr>
                  <w:r>
                    <w:t xml:space="preserve">4.</w:t>
                  </w:r>
                </w:p>
              </w:tc>
              <w:tc>
                <w:tcPr>
                  <w:tcW w:w="0" w:type="auto"/>
                </w:tcPr>
                <w:p>
                  <w:pPr>
                    <w:spacing w:after="0"/>
                  </w:pPr>
                  <w:r>
                    <w:t xml:space="preserve">Not agree at all</w:t>
                  </w:r>
                </w:p>
              </w:tc>
            </w:tr>
          </w:tbl>
          <w:p>
            <w:pPr>
              <w:spacing w:after="0"/>
            </w:pPr>
            <w:r>
              <w:t/>
            </w:r>
          </w:p>
        </w:tc>
      </w:tr>
      <w:tr>
        <w:tc>
          <w:tcPr>
            <w:tcW w:w="902" w:type="dxa"/>
          </w:tcPr>
          <w:p>
            <w:pPr>
              <w:spacing w:after="0"/>
            </w:pPr>
            <w:r>
              <w:rPr>
                <w:sz w:val="20"/>
              </w:rPr>
              <w:t xml:space="preserve">f5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have plans for how you will pay for your expenses in the next month?</w:t>
              <w:br w:type="textWrapping"/>
            </w:r>
            <w:r>
              <w:rPr>
                <w:rFonts w:ascii="Calibri" w:hAnsi="Calibri" w:eastAsia="Calibri" w:cs="Calibri"/>
                <w:i w:val="true"/>
                <w:color w:val="706D6C"/>
                <w:sz w:val="16"/>
              </w:rPr>
              <w:t xml:space="preserve">Please list the available responses.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Agree a lot</w:t>
                  </w:r>
                </w:p>
              </w:tc>
            </w:tr>
            <w:tr>
              <w:tc>
                <w:tcPr>
                  <w:tcW w:w="0" w:type="auto"/>
                </w:tcPr>
                <w:p>
                  <w:pPr>
                    <w:spacing w:after="0"/>
                  </w:pPr>
                  <w:r>
                    <w:t xml:space="preserve">2.</w:t>
                  </w:r>
                </w:p>
              </w:tc>
              <w:tc>
                <w:tcPr>
                  <w:tcW w:w="0" w:type="auto"/>
                </w:tcPr>
                <w:p>
                  <w:pPr>
                    <w:spacing w:after="0"/>
                  </w:pPr>
                  <w:r>
                    <w:t xml:space="preserve">Somewhat agree</w:t>
                  </w:r>
                </w:p>
              </w:tc>
            </w:tr>
            <w:tr>
              <w:tc>
                <w:tcPr>
                  <w:tcW w:w="0" w:type="auto"/>
                </w:tcPr>
                <w:p>
                  <w:pPr>
                    <w:spacing w:after="0"/>
                  </w:pPr>
                  <w:r>
                    <w:t xml:space="preserve">3.</w:t>
                  </w:r>
                </w:p>
              </w:tc>
              <w:tc>
                <w:tcPr>
                  <w:tcW w:w="0" w:type="auto"/>
                </w:tcPr>
                <w:p>
                  <w:pPr>
                    <w:spacing w:after="0"/>
                  </w:pPr>
                  <w:r>
                    <w:t xml:space="preserve">Somewhat disagree</w:t>
                  </w:r>
                </w:p>
              </w:tc>
            </w:tr>
            <w:tr>
              <w:tc>
                <w:tcPr>
                  <w:tcW w:w="0" w:type="auto"/>
                </w:tcPr>
                <w:p>
                  <w:pPr>
                    <w:spacing w:after="0"/>
                  </w:pPr>
                  <w:r>
                    <w:t xml:space="preserve">4.</w:t>
                  </w:r>
                </w:p>
              </w:tc>
              <w:tc>
                <w:tcPr>
                  <w:tcW w:w="0" w:type="auto"/>
                </w:tcPr>
                <w:p>
                  <w:pPr>
                    <w:spacing w:after="0"/>
                  </w:pPr>
                  <w:r>
                    <w:t xml:space="preserve">Not agree at all</w:t>
                  </w:r>
                </w:p>
              </w:tc>
            </w:tr>
          </w:tbl>
          <w:p>
            <w:pPr>
              <w:spacing w:after="0"/>
            </w:pPr>
            <w:r>
              <w:t/>
            </w:r>
          </w:p>
        </w:tc>
      </w:tr>
      <w:tr>
        <w:tc>
          <w:tcPr>
            <w:tcW w:w="902" w:type="dxa"/>
          </w:tcPr>
          <w:p>
            <w:pPr>
              <w:spacing w:after="0"/>
            </w:pPr>
            <w:r>
              <w:rPr>
                <w:sz w:val="20"/>
              </w:rPr>
              <w:t xml:space="preserve">f6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have plans for how you will pay for your expenses in the next 3 months?</w:t>
              <w:br w:type="textWrapping"/>
            </w:r>
            <w:r>
              <w:rPr>
                <w:rFonts w:ascii="Calibri" w:hAnsi="Calibri" w:eastAsia="Calibri" w:cs="Calibri"/>
                <w:i w:val="true"/>
                <w:color w:val="706D6C"/>
                <w:sz w:val="16"/>
              </w:rPr>
              <w:t xml:space="preserve">Please list the available responses.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Agree a lot</w:t>
                  </w:r>
                </w:p>
              </w:tc>
            </w:tr>
            <w:tr>
              <w:tc>
                <w:tcPr>
                  <w:tcW w:w="0" w:type="auto"/>
                </w:tcPr>
                <w:p>
                  <w:pPr>
                    <w:spacing w:after="0"/>
                  </w:pPr>
                  <w:r>
                    <w:t xml:space="preserve">2.</w:t>
                  </w:r>
                </w:p>
              </w:tc>
              <w:tc>
                <w:tcPr>
                  <w:tcW w:w="0" w:type="auto"/>
                </w:tcPr>
                <w:p>
                  <w:pPr>
                    <w:spacing w:after="0"/>
                  </w:pPr>
                  <w:r>
                    <w:t xml:space="preserve">Somewhat agree</w:t>
                  </w:r>
                </w:p>
              </w:tc>
            </w:tr>
            <w:tr>
              <w:tc>
                <w:tcPr>
                  <w:tcW w:w="0" w:type="auto"/>
                </w:tcPr>
                <w:p>
                  <w:pPr>
                    <w:spacing w:after="0"/>
                  </w:pPr>
                  <w:r>
                    <w:t xml:space="preserve">3.</w:t>
                  </w:r>
                </w:p>
              </w:tc>
              <w:tc>
                <w:tcPr>
                  <w:tcW w:w="0" w:type="auto"/>
                </w:tcPr>
                <w:p>
                  <w:pPr>
                    <w:spacing w:after="0"/>
                  </w:pPr>
                  <w:r>
                    <w:t xml:space="preserve">Somewhat disagree</w:t>
                  </w:r>
                </w:p>
              </w:tc>
            </w:tr>
            <w:tr>
              <w:tc>
                <w:tcPr>
                  <w:tcW w:w="0" w:type="auto"/>
                </w:tcPr>
                <w:p>
                  <w:pPr>
                    <w:spacing w:after="0"/>
                  </w:pPr>
                  <w:r>
                    <w:t xml:space="preserve">4.</w:t>
                  </w:r>
                </w:p>
              </w:tc>
              <w:tc>
                <w:tcPr>
                  <w:tcW w:w="0" w:type="auto"/>
                </w:tcPr>
                <w:p>
                  <w:pPr>
                    <w:spacing w:after="0"/>
                  </w:pPr>
                  <w:r>
                    <w:t xml:space="preserve">Not agree at all</w:t>
                  </w:r>
                </w:p>
              </w:tc>
            </w:tr>
          </w:tbl>
          <w:p>
            <w:pPr>
              <w:spacing w:after="0"/>
            </w:pPr>
            <w:r>
              <w:t/>
            </w:r>
          </w:p>
        </w:tc>
      </w:tr>
      <w:tr>
        <w:tc>
          <w:tcPr>
            <w:tcW w:w="902" w:type="dxa"/>
          </w:tcPr>
          <w:p>
            <w:pPr>
              <w:spacing w:after="0"/>
            </w:pPr>
            <w:r>
              <w:rPr>
                <w:sz w:val="20"/>
              </w:rPr>
              <w:t xml:space="preserve">f7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have a financial goal that you want to reach in the next 12 months?</w:t>
              <w:br w:type="textWrapping"/>
            </w:r>
            <w:r>
              <w:rPr>
                <w:rFonts w:ascii="Calibri" w:hAnsi="Calibri" w:eastAsia="Calibri" w:cs="Calibri"/>
                <w:i w:val="true"/>
                <w:color w:val="706D6C"/>
                <w:sz w:val="16"/>
              </w:rPr>
              <w:t xml:space="preserve">Please list the available responses.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Agree a lot</w:t>
                  </w:r>
                </w:p>
              </w:tc>
            </w:tr>
            <w:tr>
              <w:tc>
                <w:tcPr>
                  <w:tcW w:w="0" w:type="auto"/>
                </w:tcPr>
                <w:p>
                  <w:pPr>
                    <w:spacing w:after="0"/>
                  </w:pPr>
                  <w:r>
                    <w:t xml:space="preserve">2.</w:t>
                  </w:r>
                </w:p>
              </w:tc>
              <w:tc>
                <w:tcPr>
                  <w:tcW w:w="0" w:type="auto"/>
                </w:tcPr>
                <w:p>
                  <w:pPr>
                    <w:spacing w:after="0"/>
                  </w:pPr>
                  <w:r>
                    <w:t xml:space="preserve">Somewhat agree</w:t>
                  </w:r>
                </w:p>
              </w:tc>
            </w:tr>
            <w:tr>
              <w:tc>
                <w:tcPr>
                  <w:tcW w:w="0" w:type="auto"/>
                </w:tcPr>
                <w:p>
                  <w:pPr>
                    <w:spacing w:after="0"/>
                  </w:pPr>
                  <w:r>
                    <w:t xml:space="preserve">3.</w:t>
                  </w:r>
                </w:p>
              </w:tc>
              <w:tc>
                <w:tcPr>
                  <w:tcW w:w="0" w:type="auto"/>
                </w:tcPr>
                <w:p>
                  <w:pPr>
                    <w:spacing w:after="0"/>
                  </w:pPr>
                  <w:r>
                    <w:t xml:space="preserve">Somewhat disagree</w:t>
                  </w:r>
                </w:p>
              </w:tc>
            </w:tr>
            <w:tr>
              <w:tc>
                <w:tcPr>
                  <w:tcW w:w="0" w:type="auto"/>
                </w:tcPr>
                <w:p>
                  <w:pPr>
                    <w:spacing w:after="0"/>
                  </w:pPr>
                  <w:r>
                    <w:t xml:space="preserve">4.</w:t>
                  </w:r>
                </w:p>
              </w:tc>
              <w:tc>
                <w:tcPr>
                  <w:tcW w:w="0" w:type="auto"/>
                </w:tcPr>
                <w:p>
                  <w:pPr>
                    <w:spacing w:after="0"/>
                  </w:pPr>
                  <w:r>
                    <w:t xml:space="preserve">Not agree at all</w:t>
                  </w:r>
                </w:p>
              </w:tc>
            </w:tr>
          </w:tbl>
          <w:p>
            <w:pPr>
              <w:spacing w:after="0"/>
            </w:pPr>
            <w:r>
              <w:t/>
            </w:r>
          </w:p>
        </w:tc>
      </w:tr>
      <w:tr>
        <w:tc>
          <w:tcPr>
            <w:tcW w:w="902" w:type="dxa"/>
          </w:tcPr>
          <w:p>
            <w:pPr>
              <w:spacing w:after="0"/>
            </w:pPr>
            <w:r>
              <w:rPr>
                <w:sz w:val="20"/>
              </w:rPr>
              <w:t xml:space="preserve">f8</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often do the following statements apply to you.</w:t>
              <w:br w:type="textWrapping"/>
              <w:br w:type="textWrapping"/>
            </w:r>
            <w:r>
              <w:rPr>
                <w:rFonts w:ascii="Calibri" w:hAnsi="Calibri" w:eastAsia="Calibri" w:cs="Calibri"/>
                <w:sz w:val="20"/>
              </w:rPr>
              <w:t xml:space="preserve">You buy things that you later regret because you bought them on impulse. Would you say this applies to you: Always, Very often, Sometimes, Rarely, Never?</w:t>
              <w:br w:type="textWrapping"/>
            </w:r>
            <w:r>
              <w:rPr>
                <w:rFonts w:ascii="Calibri" w:hAnsi="Calibri" w:eastAsia="Calibri" w:cs="Calibri"/>
                <w:i w:val="true"/>
                <w:color w:val="706D6C"/>
                <w:sz w:val="16"/>
              </w:rPr>
              <w:t xml:space="preserve">Please list the available responses.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Always</w:t>
                  </w:r>
                </w:p>
              </w:tc>
            </w:tr>
            <w:tr>
              <w:tc>
                <w:tcPr>
                  <w:tcW w:w="0" w:type="auto"/>
                </w:tcPr>
                <w:p>
                  <w:pPr>
                    <w:spacing w:after="0"/>
                  </w:pPr>
                  <w:r>
                    <w:t xml:space="preserve">2.</w:t>
                  </w:r>
                </w:p>
              </w:tc>
              <w:tc>
                <w:tcPr>
                  <w:tcW w:w="0" w:type="auto"/>
                </w:tcPr>
                <w:p>
                  <w:pPr>
                    <w:spacing w:after="0"/>
                  </w:pPr>
                  <w:r>
                    <w:t xml:space="preserve">Very Often</w:t>
                  </w:r>
                </w:p>
              </w:tc>
            </w:tr>
            <w:tr>
              <w:tc>
                <w:tcPr>
                  <w:tcW w:w="0" w:type="auto"/>
                </w:tcPr>
                <w:p>
                  <w:pPr>
                    <w:spacing w:after="0"/>
                  </w:pPr>
                  <w:r>
                    <w:t xml:space="preserve">3.</w:t>
                  </w:r>
                </w:p>
              </w:tc>
              <w:tc>
                <w:tcPr>
                  <w:tcW w:w="0" w:type="auto"/>
                </w:tcPr>
                <w:p>
                  <w:pPr>
                    <w:spacing w:after="0"/>
                  </w:pPr>
                  <w:r>
                    <w:t xml:space="preserve">Sometimes</w:t>
                  </w:r>
                </w:p>
              </w:tc>
            </w:tr>
            <w:tr>
              <w:tc>
                <w:tcPr>
                  <w:tcW w:w="0" w:type="auto"/>
                </w:tcPr>
                <w:p>
                  <w:pPr>
                    <w:spacing w:after="0"/>
                  </w:pPr>
                  <w:r>
                    <w:t xml:space="preserve">4.</w:t>
                  </w:r>
                </w:p>
              </w:tc>
              <w:tc>
                <w:tcPr>
                  <w:tcW w:w="0" w:type="auto"/>
                </w:tcPr>
                <w:p>
                  <w:pPr>
                    <w:spacing w:after="0"/>
                  </w:pPr>
                  <w:r>
                    <w:t xml:space="preserve">Rarely</w:t>
                  </w:r>
                </w:p>
              </w:tc>
            </w:tr>
            <w:tr>
              <w:tc>
                <w:tcPr>
                  <w:tcW w:w="0" w:type="auto"/>
                </w:tcPr>
                <w:p>
                  <w:pPr>
                    <w:spacing w:after="0"/>
                  </w:pPr>
                  <w:r>
                    <w:t xml:space="preserve">5.</w:t>
                  </w:r>
                </w:p>
              </w:tc>
              <w:tc>
                <w:tcPr>
                  <w:tcW w:w="0" w:type="auto"/>
                </w:tcPr>
                <w:p>
                  <w:pPr>
                    <w:spacing w:after="0"/>
                  </w:pPr>
                  <w:r>
                    <w:t xml:space="preserve">Never</w:t>
                  </w:r>
                </w:p>
              </w:tc>
            </w:tr>
          </w:tbl>
          <w:p>
            <w:pPr>
              <w:spacing w:after="0"/>
            </w:pPr>
            <w:r>
              <w:t/>
            </w:r>
          </w:p>
        </w:tc>
      </w:tr>
      <w:tr>
        <w:tc>
          <w:tcPr>
            <w:tcW w:w="902" w:type="dxa"/>
          </w:tcPr>
          <w:p>
            <w:pPr>
              <w:spacing w:after="0"/>
            </w:pPr>
            <w:r>
              <w:rPr>
                <w:sz w:val="20"/>
              </w:rPr>
              <w:t xml:space="preserve">f9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If you have an amount of money, such as 500mk or 1000mk, you can decide how to spend it on your own without having to ask anyone for permission. Would you say this applies to you: Always, Very often, Sometimes, Rarely, Never?</w:t>
              <w:br w:type="textWrapping"/>
            </w:r>
            <w:r>
              <w:rPr>
                <w:rFonts w:ascii="Calibri" w:hAnsi="Calibri" w:eastAsia="Calibri" w:cs="Calibri"/>
                <w:i w:val="true"/>
                <w:color w:val="706D6C"/>
                <w:sz w:val="16"/>
              </w:rPr>
              <w:t xml:space="preserve">Please list the available responses.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Always</w:t>
                  </w:r>
                </w:p>
              </w:tc>
            </w:tr>
            <w:tr>
              <w:tc>
                <w:tcPr>
                  <w:tcW w:w="0" w:type="auto"/>
                </w:tcPr>
                <w:p>
                  <w:pPr>
                    <w:spacing w:after="0"/>
                  </w:pPr>
                  <w:r>
                    <w:t xml:space="preserve">2.</w:t>
                  </w:r>
                </w:p>
              </w:tc>
              <w:tc>
                <w:tcPr>
                  <w:tcW w:w="0" w:type="auto"/>
                </w:tcPr>
                <w:p>
                  <w:pPr>
                    <w:spacing w:after="0"/>
                  </w:pPr>
                  <w:r>
                    <w:t xml:space="preserve">Very Often</w:t>
                  </w:r>
                </w:p>
              </w:tc>
            </w:tr>
            <w:tr>
              <w:tc>
                <w:tcPr>
                  <w:tcW w:w="0" w:type="auto"/>
                </w:tcPr>
                <w:p>
                  <w:pPr>
                    <w:spacing w:after="0"/>
                  </w:pPr>
                  <w:r>
                    <w:t xml:space="preserve">3.</w:t>
                  </w:r>
                </w:p>
              </w:tc>
              <w:tc>
                <w:tcPr>
                  <w:tcW w:w="0" w:type="auto"/>
                </w:tcPr>
                <w:p>
                  <w:pPr>
                    <w:spacing w:after="0"/>
                  </w:pPr>
                  <w:r>
                    <w:t xml:space="preserve">Sometimes</w:t>
                  </w:r>
                </w:p>
              </w:tc>
            </w:tr>
            <w:tr>
              <w:tc>
                <w:tcPr>
                  <w:tcW w:w="0" w:type="auto"/>
                </w:tcPr>
                <w:p>
                  <w:pPr>
                    <w:spacing w:after="0"/>
                  </w:pPr>
                  <w:r>
                    <w:t xml:space="preserve">4.</w:t>
                  </w:r>
                </w:p>
              </w:tc>
              <w:tc>
                <w:tcPr>
                  <w:tcW w:w="0" w:type="auto"/>
                </w:tcPr>
                <w:p>
                  <w:pPr>
                    <w:spacing w:after="0"/>
                  </w:pPr>
                  <w:r>
                    <w:t xml:space="preserve">Rarely</w:t>
                  </w:r>
                </w:p>
              </w:tc>
            </w:tr>
            <w:tr>
              <w:tc>
                <w:tcPr>
                  <w:tcW w:w="0" w:type="auto"/>
                </w:tcPr>
                <w:p>
                  <w:pPr>
                    <w:spacing w:after="0"/>
                  </w:pPr>
                  <w:r>
                    <w:t xml:space="preserve">5.</w:t>
                  </w:r>
                </w:p>
              </w:tc>
              <w:tc>
                <w:tcPr>
                  <w:tcW w:w="0" w:type="auto"/>
                </w:tcPr>
                <w:p>
                  <w:pPr>
                    <w:spacing w:after="0"/>
                  </w:pPr>
                  <w:r>
                    <w:t xml:space="preserve">Never</w:t>
                  </w:r>
                </w:p>
              </w:tc>
            </w:tr>
          </w:tbl>
          <w:p>
            <w:pPr>
              <w:spacing w:after="0"/>
            </w:pPr>
            <w:r>
              <w:t/>
            </w:r>
          </w:p>
        </w:tc>
      </w:tr>
      <w:tr>
        <w:tc>
          <w:tcPr>
            <w:tcW w:w="902" w:type="dxa"/>
          </w:tcPr>
          <w:p>
            <w:pPr>
              <w:spacing w:after="0"/>
            </w:pPr>
            <w:r>
              <w:rPr>
                <w:sz w:val="20"/>
              </w:rPr>
              <w:t xml:space="preserve">f10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When an expensive item [like a bicycle or a cow] is purchased by your household, your opinion is listened to in the decision of what to buy. Would you say this applies to you: Always, Very often, Sometimes, Rarely, Never?</w:t>
              <w:br w:type="textWrapping"/>
            </w:r>
            <w:r>
              <w:rPr>
                <w:rFonts w:ascii="Calibri" w:hAnsi="Calibri" w:eastAsia="Calibri" w:cs="Calibri"/>
                <w:i w:val="true"/>
                <w:color w:val="706D6C"/>
                <w:sz w:val="16"/>
              </w:rPr>
              <w:t xml:space="preserve">Please list the available responses.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Always</w:t>
                  </w:r>
                </w:p>
              </w:tc>
            </w:tr>
            <w:tr>
              <w:tc>
                <w:tcPr>
                  <w:tcW w:w="0" w:type="auto"/>
                </w:tcPr>
                <w:p>
                  <w:pPr>
                    <w:spacing w:after="0"/>
                  </w:pPr>
                  <w:r>
                    <w:t xml:space="preserve">2.</w:t>
                  </w:r>
                </w:p>
              </w:tc>
              <w:tc>
                <w:tcPr>
                  <w:tcW w:w="0" w:type="auto"/>
                </w:tcPr>
                <w:p>
                  <w:pPr>
                    <w:spacing w:after="0"/>
                  </w:pPr>
                  <w:r>
                    <w:t xml:space="preserve">Very Often</w:t>
                  </w:r>
                </w:p>
              </w:tc>
            </w:tr>
            <w:tr>
              <w:tc>
                <w:tcPr>
                  <w:tcW w:w="0" w:type="auto"/>
                </w:tcPr>
                <w:p>
                  <w:pPr>
                    <w:spacing w:after="0"/>
                  </w:pPr>
                  <w:r>
                    <w:t xml:space="preserve">3.</w:t>
                  </w:r>
                </w:p>
              </w:tc>
              <w:tc>
                <w:tcPr>
                  <w:tcW w:w="0" w:type="auto"/>
                </w:tcPr>
                <w:p>
                  <w:pPr>
                    <w:spacing w:after="0"/>
                  </w:pPr>
                  <w:r>
                    <w:t xml:space="preserve">Sometimes</w:t>
                  </w:r>
                </w:p>
              </w:tc>
            </w:tr>
            <w:tr>
              <w:tc>
                <w:tcPr>
                  <w:tcW w:w="0" w:type="auto"/>
                </w:tcPr>
                <w:p>
                  <w:pPr>
                    <w:spacing w:after="0"/>
                  </w:pPr>
                  <w:r>
                    <w:t xml:space="preserve">4.</w:t>
                  </w:r>
                </w:p>
              </w:tc>
              <w:tc>
                <w:tcPr>
                  <w:tcW w:w="0" w:type="auto"/>
                </w:tcPr>
                <w:p>
                  <w:pPr>
                    <w:spacing w:after="0"/>
                  </w:pPr>
                  <w:r>
                    <w:t xml:space="preserve">Rarely</w:t>
                  </w:r>
                </w:p>
              </w:tc>
            </w:tr>
            <w:tr>
              <w:tc>
                <w:tcPr>
                  <w:tcW w:w="0" w:type="auto"/>
                </w:tcPr>
                <w:p>
                  <w:pPr>
                    <w:spacing w:after="0"/>
                  </w:pPr>
                  <w:r>
                    <w:t xml:space="preserve">5.</w:t>
                  </w:r>
                </w:p>
              </w:tc>
              <w:tc>
                <w:tcPr>
                  <w:tcW w:w="0" w:type="auto"/>
                </w:tcPr>
                <w:p>
                  <w:pPr>
                    <w:spacing w:after="0"/>
                  </w:pPr>
                  <w:r>
                    <w:t xml:space="preserve">Never</w:t>
                  </w:r>
                </w:p>
              </w:tc>
            </w:tr>
          </w:tbl>
          <w:p>
            <w:pPr>
              <w:spacing w:after="0"/>
            </w:pPr>
            <w:r>
              <w:t/>
            </w:r>
          </w:p>
        </w:tc>
      </w:tr>
      <w:tr>
        <w:tc>
          <w:tcPr>
            <w:tcW w:w="902" w:type="dxa"/>
          </w:tcPr>
          <w:p>
            <w:pPr>
              <w:spacing w:after="0"/>
            </w:pPr>
            <w:r>
              <w:rPr>
                <w:sz w:val="20"/>
              </w:rPr>
              <w:t xml:space="preserve">f11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For which of the following does your [spouse] seek your advice:</w:t>
              <w:br w:type="textWrapping"/>
            </w:r>
            <w:r>
              <w:rPr>
                <w:rFonts w:ascii="Calibri" w:hAnsi="Calibri" w:eastAsia="Calibri" w:cs="Calibri"/>
                <w:i w:val="true"/>
                <w:color w:val="706D6C"/>
                <w:sz w:val="16"/>
              </w:rPr>
              <w:t xml:space="preserve">Please list the available responses, and select all that apply.</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Children</w:t>
                  </w:r>
                </w:p>
              </w:tc>
            </w:tr>
            <w:tr>
              <w:tc>
                <w:tcPr>
                  <w:tcW w:w="0" w:type="auto"/>
                </w:tcPr>
                <w:p>
                  <w:pPr>
                    <w:spacing w:after="0"/>
                  </w:pPr>
                  <w:r>
                    <w:t xml:space="preserve">2.</w:t>
                  </w:r>
                </w:p>
              </w:tc>
              <w:tc>
                <w:tcPr>
                  <w:tcW w:w="0" w:type="auto"/>
                </w:tcPr>
                <w:p>
                  <w:pPr>
                    <w:spacing w:after="0"/>
                  </w:pPr>
                  <w:r>
                    <w:t xml:space="preserve">Household</w:t>
                  </w:r>
                </w:p>
              </w:tc>
            </w:tr>
            <w:tr>
              <w:tc>
                <w:tcPr>
                  <w:tcW w:w="0" w:type="auto"/>
                </w:tcPr>
                <w:p>
                  <w:pPr>
                    <w:spacing w:after="0"/>
                  </w:pPr>
                  <w:r>
                    <w:t xml:space="preserve">3.</w:t>
                  </w:r>
                </w:p>
              </w:tc>
              <w:tc>
                <w:tcPr>
                  <w:tcW w:w="0" w:type="auto"/>
                </w:tcPr>
                <w:p>
                  <w:pPr>
                    <w:spacing w:after="0"/>
                  </w:pPr>
                  <w:r>
                    <w:t xml:space="preserve">Finances</w:t>
                  </w:r>
                </w:p>
              </w:tc>
            </w:tr>
            <w:tr>
              <w:tc>
                <w:tcPr>
                  <w:tcW w:w="0" w:type="auto"/>
                </w:tcPr>
                <w:p>
                  <w:pPr>
                    <w:spacing w:after="0"/>
                  </w:pPr>
                  <w:r>
                    <w:t xml:space="preserve">4.</w:t>
                  </w:r>
                </w:p>
              </w:tc>
              <w:tc>
                <w:tcPr>
                  <w:tcW w:w="0" w:type="auto"/>
                </w:tcPr>
                <w:p>
                  <w:pPr>
                    <w:spacing w:after="0"/>
                  </w:pPr>
                  <w:r>
                    <w:t xml:space="preserve">Purchases</w:t>
                  </w:r>
                </w:p>
              </w:tc>
            </w:tr>
            <w:tr>
              <w:tc>
                <w:tcPr>
                  <w:tcW w:w="0" w:type="auto"/>
                </w:tcPr>
                <w:p>
                  <w:pPr>
                    <w:spacing w:after="0"/>
                  </w:pPr>
                  <w:r>
                    <w:t xml:space="preserve">5.</w:t>
                  </w:r>
                </w:p>
              </w:tc>
              <w:tc>
                <w:tcPr>
                  <w:tcW w:w="0" w:type="auto"/>
                </w:tcPr>
                <w:p>
                  <w:pPr>
                    <w:spacing w:after="0"/>
                  </w:pPr>
                  <w:r>
                    <w:t xml:space="preserve">Health</w:t>
                  </w:r>
                </w:p>
              </w:tc>
            </w:tr>
            <w:tr>
              <w:tc>
                <w:tcPr>
                  <w:tcW w:w="0" w:type="auto"/>
                </w:tcPr>
                <w:p>
                  <w:pPr>
                    <w:spacing w:after="0"/>
                  </w:pPr>
                  <w:r>
                    <w:t xml:space="preserve">6.</w:t>
                  </w:r>
                </w:p>
              </w:tc>
              <w:tc>
                <w:tcPr>
                  <w:tcW w:w="0" w:type="auto"/>
                </w:tcPr>
                <w:p>
                  <w:pPr>
                    <w:spacing w:after="0"/>
                  </w:pPr>
                  <w:r>
                    <w:t xml:space="preserve">Family/Relationships</w:t>
                  </w:r>
                </w:p>
              </w:tc>
            </w:tr>
            <w:tr>
              <w:tc>
                <w:tcPr>
                  <w:tcW w:w="0" w:type="auto"/>
                </w:tcPr>
                <w:p>
                  <w:pPr>
                    <w:spacing w:after="0"/>
                  </w:pPr>
                  <w:r>
                    <w:t xml:space="preserve">-98.</w:t>
                  </w:r>
                </w:p>
              </w:tc>
              <w:tc>
                <w:tcPr>
                  <w:tcW w:w="0" w:type="auto"/>
                </w:tcPr>
                <w:p>
                  <w:pPr>
                    <w:spacing w:after="0"/>
                  </w:pPr>
                  <w:r>
                    <w:t xml:space="preserve">Not Applicable</w:t>
                  </w:r>
                </w:p>
              </w:tc>
            </w:tr>
          </w:tbl>
          <w:p>
            <w:pPr>
              <w:spacing w:after="0"/>
            </w:pPr>
            <w:r>
              <w:t/>
            </w:r>
          </w:p>
        </w:tc>
      </w:tr>
      <w:tr>
        <w:tc>
          <w:tcPr>
            <w:tcW w:w="902" w:type="dxa"/>
          </w:tcPr>
          <w:p>
            <w:pPr>
              <w:spacing w:after="0"/>
            </w:pPr>
            <w:r>
              <w:rPr>
                <w:sz w:val="20"/>
              </w:rPr>
              <w:t xml:space="preserve">f12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When you disagree on something (from one of these categories), do you have a chance to explain your position?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f13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often would you say your [spouse] comes around to your position?</w:t>
              <w:br w:type="textWrapping"/>
            </w:r>
            <w:r>
              <w:rPr>
                <w:rFonts w:ascii="Calibri" w:hAnsi="Calibri" w:eastAsia="Calibri" w:cs="Calibri"/>
                <w:i w:val="true"/>
                <w:color w:val="706D6C"/>
                <w:sz w:val="16"/>
              </w:rPr>
              <w:t xml:space="preserve">Please list the available responses.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Always</w:t>
                  </w:r>
                </w:p>
              </w:tc>
            </w:tr>
            <w:tr>
              <w:tc>
                <w:tcPr>
                  <w:tcW w:w="0" w:type="auto"/>
                </w:tcPr>
                <w:p>
                  <w:pPr>
                    <w:spacing w:after="0"/>
                  </w:pPr>
                  <w:r>
                    <w:t xml:space="preserve">2.</w:t>
                  </w:r>
                </w:p>
              </w:tc>
              <w:tc>
                <w:tcPr>
                  <w:tcW w:w="0" w:type="auto"/>
                </w:tcPr>
                <w:p>
                  <w:pPr>
                    <w:spacing w:after="0"/>
                  </w:pPr>
                  <w:r>
                    <w:t xml:space="preserve">Very Often</w:t>
                  </w:r>
                </w:p>
              </w:tc>
            </w:tr>
            <w:tr>
              <w:tc>
                <w:tcPr>
                  <w:tcW w:w="0" w:type="auto"/>
                </w:tcPr>
                <w:p>
                  <w:pPr>
                    <w:spacing w:after="0"/>
                  </w:pPr>
                  <w:r>
                    <w:t xml:space="preserve">3.</w:t>
                  </w:r>
                </w:p>
              </w:tc>
              <w:tc>
                <w:tcPr>
                  <w:tcW w:w="0" w:type="auto"/>
                </w:tcPr>
                <w:p>
                  <w:pPr>
                    <w:spacing w:after="0"/>
                  </w:pPr>
                  <w:r>
                    <w:t xml:space="preserve">Sometimes</w:t>
                  </w:r>
                </w:p>
              </w:tc>
            </w:tr>
            <w:tr>
              <w:tc>
                <w:tcPr>
                  <w:tcW w:w="0" w:type="auto"/>
                </w:tcPr>
                <w:p>
                  <w:pPr>
                    <w:spacing w:after="0"/>
                  </w:pPr>
                  <w:r>
                    <w:t xml:space="preserve">4.</w:t>
                  </w:r>
                </w:p>
              </w:tc>
              <w:tc>
                <w:tcPr>
                  <w:tcW w:w="0" w:type="auto"/>
                </w:tcPr>
                <w:p>
                  <w:pPr>
                    <w:spacing w:after="0"/>
                  </w:pPr>
                  <w:r>
                    <w:t xml:space="preserve">Rarely</w:t>
                  </w:r>
                </w:p>
              </w:tc>
            </w:tr>
            <w:tr>
              <w:tc>
                <w:tcPr>
                  <w:tcW w:w="0" w:type="auto"/>
                </w:tcPr>
                <w:p>
                  <w:pPr>
                    <w:spacing w:after="0"/>
                  </w:pPr>
                  <w:r>
                    <w:t xml:space="preserve">5.</w:t>
                  </w:r>
                </w:p>
              </w:tc>
              <w:tc>
                <w:tcPr>
                  <w:tcW w:w="0" w:type="auto"/>
                </w:tcPr>
                <w:p>
                  <w:pPr>
                    <w:spacing w:after="0"/>
                  </w:pPr>
                  <w:r>
                    <w:t xml:space="preserve">Never</w:t>
                  </w:r>
                </w:p>
              </w:tc>
            </w:tr>
          </w:tbl>
          <w:p>
            <w:pPr>
              <w:spacing w:after="0"/>
            </w:pPr>
            <w:r>
              <w:t/>
            </w:r>
          </w:p>
        </w:tc>
      </w:tr>
      <w:tr>
        <w:tc>
          <w:tcPr>
            <w:tcW w:w="902" w:type="dxa"/>
          </w:tcPr>
          <w:p>
            <w:pPr>
              <w:spacing w:after="0"/>
            </w:pPr>
            <w:r>
              <w:rPr>
                <w:sz w:val="20"/>
              </w:rPr>
              <w:t xml:space="preserve">f14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Imagine that on average, your household spends 5,000 mk per month for household expenses. For how many mk of these are you directly responsible for spending?</w:t>
              <w:br w:type="textWrapping"/>
            </w:r>
            <w:r>
              <w:rPr>
                <w:rFonts w:ascii="Calibri" w:hAnsi="Calibri" w:eastAsia="Calibri" w:cs="Calibri"/>
                <w:i w:val="true"/>
                <w:color w:val="706D6C"/>
                <w:sz w:val="16"/>
              </w:rPr>
              <w:t xml:space="preserve">Answer must be between 0 and 5,000mk.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2256"/>
              <w:gridCol w:w="2256"/>
              <w:gridCol w:w="2256"/>
              <w:gridCol w:w="2256"/>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8.0.0 - Module F: Financial Literacy</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9.0.0 - Module I: Spending Questions</w:t>
              <w:br w:type="textWrapping"/>
            </w:r>
            <w:r>
              <w:rPr>
                <w:rFonts w:ascii="Calibri" w:hAnsi="Calibri" w:eastAsia="Calibri" w:cs="Calibri"/>
                <w:i w:val="true"/>
                <w:color w:val="706D6C"/>
                <w:sz w:val="16"/>
              </w:rPr>
              <w:t xml:space="preserve">[consent2] = 1 and [respondent] = Husband and [experiment] = 1</w:t>
            </w:r>
          </w:p>
        </w:tc>
      </w:tr>
      <w:tr>
        <w:tc>
          <w:tcPr>
            <w:tcW w:w="902" w:type="dxa"/>
          </w:tcPr>
          <w:p>
            <w:pPr>
              <w:spacing w:after="0"/>
            </w:pPr>
            <w:r>
              <w:rPr>
                <w:sz w:val="20"/>
              </w:rPr>
              <w:t xml:space="preserve">in1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 would like to ask you a few questions about purchases your wife makes in the market.</w:t>
            </w:r>
          </w:p>
        </w:tc>
      </w:tr>
      <w:tr>
        <w:tc>
          <w:tcPr>
            <w:tcW w:w="902" w:type="dxa"/>
          </w:tcPr>
          <w:p>
            <w:pPr>
              <w:spacing w:after="0"/>
            </w:pPr>
            <w:r>
              <w:rPr>
                <w:sz w:val="20"/>
              </w:rPr>
              <w:t xml:space="preserve">i1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think your [spouse] is ever tempted to buy things they see advertised at the pharmacy or supermarket, things like a new, more powerful mosquito repellant cream or a new mbaula that uses less charcoal, or a new type of toy that is supposed to make kids smarter? </w:t>
              <w:br w:type="textWrapping"/>
              <w:br w:type="textWrapping"/>
            </w:r>
            <w:r>
              <w:rPr>
                <w:rFonts w:ascii="Calibri" w:hAnsi="Calibri" w:eastAsia="Calibri" w:cs="Calibri"/>
                <w:sz w:val="20"/>
              </w:rPr>
              <w:t xml:space="preserve">Do you think they would be tempted to buy any of these?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i2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[i1] = 1</w:t>
              <w:br w:type="textWrapping"/>
            </w:r>
            <w:r>
              <w:rPr>
                <w:rFonts w:ascii="Calibri" w:hAnsi="Calibri" w:eastAsia="Calibri" w:cs="Calibri"/>
                <w:sz w:val="20"/>
              </w:rPr>
              <w:t xml:space="preserve">Can you give an example of this scenario?</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 w:type="dxa"/>
          </w:tcPr>
          <w:p>
            <w:pPr>
              <w:spacing w:after="0"/>
            </w:pPr>
            <w:r>
              <w:rPr>
                <w:sz w:val="20"/>
              </w:rPr>
              <w:t xml:space="preserve">i3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Has it ever happened that your [spouse] did in fact buy something that did not work as advertised?</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i4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[i3] = 1</w:t>
              <w:br w:type="textWrapping"/>
            </w:r>
            <w:r>
              <w:rPr>
                <w:rFonts w:ascii="Calibri" w:hAnsi="Calibri" w:eastAsia="Calibri" w:cs="Calibri"/>
                <w:sz w:val="20"/>
              </w:rPr>
              <w:t xml:space="preserve">Can you give an example of this scenario?</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 w:type="dxa"/>
          </w:tcPr>
          <w:p>
            <w:pPr>
              <w:spacing w:after="0"/>
            </w:pPr>
            <w:r>
              <w:rPr>
                <w:sz w:val="20"/>
              </w:rPr>
              <w:t xml:space="preserve">i5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[i3] = 1</w:t>
              <w:br w:type="textWrapping"/>
            </w:r>
            <w:r>
              <w:rPr>
                <w:rFonts w:ascii="Calibri" w:hAnsi="Calibri" w:eastAsia="Calibri" w:cs="Calibri"/>
                <w:sz w:val="20"/>
              </w:rPr>
              <w:t xml:space="preserve">How did you react when the item did not work as advertised?</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 w:type="dxa"/>
          </w:tcPr>
          <w:p>
            <w:pPr>
              <w:spacing w:after="0"/>
            </w:pPr>
            <w:r>
              <w:rPr>
                <w:sz w:val="20"/>
              </w:rPr>
              <w:t xml:space="preserve">i6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Can your [spouse] do the calculations correctly in their head when they request change in the market?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i7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Let's imagine that you are giving your [spouse] some money that they can use to buy things for the house. From 0 to 10, how well do you think they would manage that money compared to other women in the community?</w:t>
              <w:br w:type="textWrapping"/>
              <w:br w:type="textWrapping"/>
            </w:r>
            <w:r>
              <w:rPr>
                <w:rFonts w:ascii="Calibri" w:hAnsi="Calibri" w:eastAsia="Calibri" w:cs="Calibri"/>
                <w:sz w:val="20"/>
              </w:rPr>
              <w:t xml:space="preserve">0 means they are wasteful with money.</w:t>
              <w:br w:type="textWrapping"/>
              <w:br w:type="textWrapping"/>
            </w:r>
            <w:r>
              <w:rPr>
                <w:rFonts w:ascii="Calibri" w:hAnsi="Calibri" w:eastAsia="Calibri" w:cs="Calibri"/>
                <w:sz w:val="20"/>
              </w:rPr>
              <w:t xml:space="preserve">10 means they manage it well.</w:t>
              <w:br w:type="textWrapping"/>
            </w:r>
            <w:r>
              <w:rPr>
                <w:rFonts w:ascii="Calibri" w:hAnsi="Calibri" w:eastAsia="Calibri" w:cs="Calibri"/>
                <w:i w:val="true"/>
                <w:color w:val="706D6C"/>
                <w:sz w:val="16"/>
              </w:rPr>
              <w:t xml:space="preserve">Please show the tablet to the respondent. Allow them to select the answer themselves.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0</w:t>
                  </w:r>
                </w:p>
              </w:tc>
            </w:tr>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7.</w:t>
                  </w:r>
                </w:p>
              </w:tc>
              <w:tc>
                <w:tcPr>
                  <w:tcW w:w="0" w:type="auto"/>
                </w:tcPr>
                <w:p>
                  <w:pPr>
                    <w:spacing w:after="0"/>
                  </w:pPr>
                  <w:r>
                    <w:t xml:space="preserve">7</w:t>
                  </w:r>
                </w:p>
              </w:tc>
            </w:tr>
            <w:tr>
              <w:tc>
                <w:tcPr>
                  <w:tcW w:w="0" w:type="auto"/>
                </w:tcPr>
                <w:p>
                  <w:pPr>
                    <w:spacing w:after="0"/>
                  </w:pPr>
                  <w:r>
                    <w:t xml:space="preserve">8.</w:t>
                  </w:r>
                </w:p>
              </w:tc>
              <w:tc>
                <w:tcPr>
                  <w:tcW w:w="0" w:type="auto"/>
                </w:tcPr>
                <w:p>
                  <w:pPr>
                    <w:spacing w:after="0"/>
                  </w:pPr>
                  <w:r>
                    <w:t xml:space="preserve">8</w:t>
                  </w:r>
                </w:p>
              </w:tc>
            </w:tr>
            <w:tr>
              <w:tc>
                <w:tcPr>
                  <w:tcW w:w="0" w:type="auto"/>
                </w:tcPr>
                <w:p>
                  <w:pPr>
                    <w:spacing w:after="0"/>
                  </w:pPr>
                  <w:r>
                    <w:t xml:space="preserve">9.</w:t>
                  </w:r>
                </w:p>
              </w:tc>
              <w:tc>
                <w:tcPr>
                  <w:tcW w:w="0" w:type="auto"/>
                </w:tcPr>
                <w:p>
                  <w:pPr>
                    <w:spacing w:after="0"/>
                  </w:pPr>
                  <w:r>
                    <w:t xml:space="preserve">9</w:t>
                  </w:r>
                </w:p>
              </w:tc>
            </w:tr>
            <w:tr>
              <w:tc>
                <w:tcPr>
                  <w:tcW w:w="0" w:type="auto"/>
                </w:tcPr>
                <w:p>
                  <w:pPr>
                    <w:spacing w:after="0"/>
                  </w:pPr>
                  <w:r>
                    <w:t xml:space="preserve">10.</w:t>
                  </w:r>
                </w:p>
              </w:tc>
              <w:tc>
                <w:tcPr>
                  <w:tcW w:w="0" w:type="auto"/>
                </w:tcPr>
                <w:p>
                  <w:pPr>
                    <w:spacing w:after="0"/>
                  </w:pPr>
                  <w:r>
                    <w:t xml:space="preserve">10</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9.0.0 - Module I: Spending Questions</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10.0.0 - Module J: Finalizations</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j1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[experiment] = 1</w:t>
              <w:br w:type="textWrapping"/>
            </w:r>
            <w:r>
              <w:rPr>
                <w:rFonts w:ascii="Calibri" w:hAnsi="Calibri" w:eastAsia="Calibri" w:cs="Calibri"/>
                <w:sz w:val="20"/>
              </w:rPr>
              <w:t xml:space="preserve">SURVEYOR: Please ask your partner whether or not the [spouse] chose to play the game.</w:t>
              <w:br w:type="textWrapping"/>
              <w:br w:type="textWrapping"/>
            </w:r>
            <w:r>
              <w:rPr>
                <w:rFonts w:ascii="Calibri" w:hAnsi="Calibri" w:eastAsia="Calibri" w:cs="Calibri"/>
                <w:sz w:val="20"/>
              </w:rPr>
              <w:t xml:space="preserve">Did they play the game?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j2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[j1] = 1</w:t>
              <w:br w:type="textWrapping"/>
            </w:r>
            <w:r>
              <w:rPr>
                <w:rFonts w:ascii="Calibri" w:hAnsi="Calibri" w:eastAsia="Calibri" w:cs="Calibri"/>
                <w:sz w:val="20"/>
              </w:rPr>
              <w:t xml:space="preserve">SURVEYOR: Please get the number of correct questions from your partner and input them here.</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j3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[respondent] = Wife and [experiment] = 2</w:t>
              <w:br w:type="textWrapping"/>
            </w:r>
            <w:r>
              <w:rPr>
                <w:rFonts w:ascii="Calibri" w:hAnsi="Calibri" w:eastAsia="Calibri" w:cs="Calibri"/>
                <w:sz w:val="20"/>
              </w:rPr>
              <w:t xml:space="preserve">SURVEYOR: If you do not already have it, please request the envelope from your partner which contains the cash the [spouse] chose to transfer to their [respondent]. Count the money, and input it here.</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3009"/>
              <w:gridCol w:w="3009"/>
              <w:gridCol w:w="3009"/>
            </w:tblGrid>
            <w:tr>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j11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[respondent] = Husband</w:t>
              <w:br w:type="textWrapping"/>
            </w:r>
            <w:r>
              <w:rPr>
                <w:rFonts w:ascii="Calibri" w:hAnsi="Calibri" w:eastAsia="Calibri" w:cs="Calibri"/>
                <w:sz w:val="20"/>
              </w:rPr>
              <w:t xml:space="preserve">How well do you think your [spouse] manages money that you give they that is meant for household expenditures (compared to other women in the community)?</w:t>
              <w:br w:type="textWrapping"/>
              <w:br w:type="textWrapping"/>
            </w:r>
            <w:r>
              <w:rPr>
                <w:rFonts w:ascii="Calibri" w:hAnsi="Calibri" w:eastAsia="Calibri" w:cs="Calibri"/>
                <w:sz w:val="20"/>
              </w:rPr>
              <w:t xml:space="preserve">Pick the point on the line that you think best represents how well they can manage this money. The left-hand-side means they manage it very poorly. The right-hand-side means they manage it very well.</w:t>
              <w:br w:type="textWrapping"/>
            </w:r>
            <w:r>
              <w:rPr>
                <w:rFonts w:ascii="Calibri" w:hAnsi="Calibri" w:eastAsia="Calibri" w:cs="Calibri"/>
                <w:i w:val="true"/>
                <w:color w:val="706D6C"/>
                <w:sz w:val="16"/>
              </w:rPr>
              <w:t xml:space="preserve">Please turn the tablet horizontally and show it to the respondent. Allow them to select the answer themselves.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0</w:t>
                  </w:r>
                </w:p>
              </w:tc>
            </w:tr>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7.</w:t>
                  </w:r>
                </w:p>
              </w:tc>
              <w:tc>
                <w:tcPr>
                  <w:tcW w:w="0" w:type="auto"/>
                </w:tcPr>
                <w:p>
                  <w:pPr>
                    <w:spacing w:after="0"/>
                  </w:pPr>
                  <w:r>
                    <w:t xml:space="preserve">7</w:t>
                  </w:r>
                </w:p>
              </w:tc>
            </w:tr>
            <w:tr>
              <w:tc>
                <w:tcPr>
                  <w:tcW w:w="0" w:type="auto"/>
                </w:tcPr>
                <w:p>
                  <w:pPr>
                    <w:spacing w:after="0"/>
                  </w:pPr>
                  <w:r>
                    <w:t xml:space="preserve">8.</w:t>
                  </w:r>
                </w:p>
              </w:tc>
              <w:tc>
                <w:tcPr>
                  <w:tcW w:w="0" w:type="auto"/>
                </w:tcPr>
                <w:p>
                  <w:pPr>
                    <w:spacing w:after="0"/>
                  </w:pPr>
                  <w:r>
                    <w:t xml:space="preserve">8</w:t>
                  </w:r>
                </w:p>
              </w:tc>
            </w:tr>
            <w:tr>
              <w:tc>
                <w:tcPr>
                  <w:tcW w:w="0" w:type="auto"/>
                </w:tcPr>
                <w:p>
                  <w:pPr>
                    <w:spacing w:after="0"/>
                  </w:pPr>
                  <w:r>
                    <w:t xml:space="preserve">9.</w:t>
                  </w:r>
                </w:p>
              </w:tc>
              <w:tc>
                <w:tcPr>
                  <w:tcW w:w="0" w:type="auto"/>
                </w:tcPr>
                <w:p>
                  <w:pPr>
                    <w:spacing w:after="0"/>
                  </w:pPr>
                  <w:r>
                    <w:t xml:space="preserve">9</w:t>
                  </w:r>
                </w:p>
              </w:tc>
            </w:tr>
            <w:tr>
              <w:tc>
                <w:tcPr>
                  <w:tcW w:w="0" w:type="auto"/>
                </w:tcPr>
                <w:p>
                  <w:pPr>
                    <w:spacing w:after="0"/>
                  </w:pPr>
                  <w:r>
                    <w:t xml:space="preserve">10.</w:t>
                  </w:r>
                </w:p>
              </w:tc>
              <w:tc>
                <w:tcPr>
                  <w:tcW w:w="0" w:type="auto"/>
                </w:tcPr>
                <w:p>
                  <w:pPr>
                    <w:spacing w:after="0"/>
                  </w:pPr>
                  <w:r>
                    <w:t xml:space="preserve">10</w:t>
                  </w:r>
                </w:p>
              </w:tc>
            </w:tr>
          </w:tbl>
          <w:p>
            <w:pPr>
              <w:spacing w:after="0"/>
            </w:pPr>
            <w:r>
              <w:t/>
            </w:r>
          </w:p>
        </w:tc>
      </w:tr>
      <w:tr>
        <w:tc>
          <w:tcPr>
            <w:tcW w:w="902" w:type="dxa"/>
          </w:tcPr>
          <w:p>
            <w:pPr>
              <w:spacing w:after="0"/>
            </w:pPr>
            <w:r>
              <w:rPr>
                <w:sz w:val="20"/>
              </w:rPr>
              <w:t xml:space="preserve">jn1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[experiment] = 2</w:t>
              <w:br w:type="textWrapping"/>
            </w:r>
            <w:r>
              <w:rPr>
                <w:rFonts w:ascii="Calibri" w:hAnsi="Calibri" w:eastAsia="Calibri" w:cs="Calibri"/>
                <w:sz w:val="20"/>
              </w:rPr>
              <w:t xml:space="preserve">Now, we will calculate the total amount of money that you will receive:</w:t>
              <w:br w:type="textWrapping"/>
              <w:br w:type="textWrapping"/>
            </w:r>
            <w:r>
              <w:rPr>
                <w:rFonts w:ascii="Calibri" w:hAnsi="Calibri" w:eastAsia="Calibri" w:cs="Calibri"/>
                <w:sz w:val="20"/>
              </w:rPr>
              <w:t xml:space="preserve">[j4] mk for participating in the survey</w:t>
              <w:br w:type="textWrapping"/>
              <w:br w:type="textWrapping"/>
            </w:r>
            <w:r>
              <w:rPr>
                <w:rFonts w:ascii="Calibri" w:hAnsi="Calibri" w:eastAsia="Calibri" w:cs="Calibri"/>
                <w:sz w:val="20"/>
              </w:rPr>
              <w:t xml:space="preserve">[j5] mk for participating in the game</w:t>
              <w:br w:type="textWrapping"/>
              <w:br w:type="textWrapping"/>
            </w:r>
            <w:r>
              <w:rPr>
                <w:rFonts w:ascii="Calibri" w:hAnsi="Calibri" w:eastAsia="Calibri" w:cs="Calibri"/>
                <w:sz w:val="20"/>
              </w:rPr>
              <w:t xml:space="preserve">[j6] mk to pay to correct answers</w:t>
              <w:br w:type="textWrapping"/>
              <w:br w:type="textWrapping"/>
            </w:r>
            <w:r>
              <w:rPr>
                <w:rFonts w:ascii="Calibri" w:hAnsi="Calibri" w:eastAsia="Calibri" w:cs="Calibri"/>
                <w:sz w:val="20"/>
              </w:rPr>
              <w:t xml:space="preserve">[j8]</w:t>
              <w:br w:type="textWrapping"/>
              <w:br w:type="textWrapping"/>
            </w:r>
            <w:r>
              <w:rPr>
                <w:rFonts w:ascii="Calibri" w:hAnsi="Calibri" w:eastAsia="Calibri" w:cs="Calibri"/>
                <w:sz w:val="20"/>
              </w:rPr>
              <w:t xml:space="preserve">This means you will get a total of [j10] mk.</w:t>
              <w:br w:type="textWrapping"/>
            </w:r>
            <w:r>
              <w:rPr>
                <w:rFonts w:ascii="Calibri" w:hAnsi="Calibri" w:eastAsia="Calibri" w:cs="Calibri"/>
                <w:i w:val="true"/>
                <w:color w:val="706D6C"/>
                <w:sz w:val="16"/>
              </w:rPr>
              <w:t xml:space="preserve">Please pay the respondent [j10] mk.</w:t>
            </w:r>
          </w:p>
        </w:tc>
      </w:tr>
      <w:tr>
        <w:tc>
          <w:tcPr>
            <w:tcW w:w="902" w:type="dxa"/>
          </w:tcPr>
          <w:p>
            <w:pPr>
              <w:spacing w:after="0"/>
            </w:pPr>
            <w:r>
              <w:rPr>
                <w:sz w:val="20"/>
              </w:rPr>
              <w:t xml:space="preserve">jn2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[j1] = 1</w:t>
              <w:br w:type="textWrapping"/>
            </w:r>
            <w:r>
              <w:rPr>
                <w:rFonts w:ascii="Calibri" w:hAnsi="Calibri" w:eastAsia="Calibri" w:cs="Calibri"/>
                <w:sz w:val="20"/>
              </w:rPr>
              <w:t xml:space="preserve">Your [spouse] played the goods game, and they got [j2] answers correct out of 6</w:t>
            </w:r>
          </w:p>
        </w:tc>
      </w:tr>
      <w:tr>
        <w:tc>
          <w:tcPr>
            <w:tcW w:w="902" w:type="dxa"/>
          </w:tcPr>
          <w:p>
            <w:pPr>
              <w:spacing w:after="0"/>
            </w:pPr>
            <w:r>
              <w:rPr>
                <w:sz w:val="20"/>
              </w:rPr>
              <w:t xml:space="preserve">jn3</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As promised, I will now go through the quality game and show you the correct answers.</w:t>
              <w:br w:type="textWrapping"/>
              <w:br w:type="textWrapping"/>
            </w:r>
            <w:r>
              <w:rPr>
                <w:rFonts w:ascii="Calibri" w:hAnsi="Calibri" w:eastAsia="Calibri" w:cs="Calibri"/>
                <w:sz w:val="20"/>
              </w:rPr>
              <w:t xml:space="preserve">You answered  [d12] correctly out of 6.</w:t>
              <w:br w:type="textWrapping"/>
              <w:br w:type="textWrapping"/>
            </w:r>
            <w:r>
              <w:rPr>
                <w:rFonts w:ascii="Calibri" w:hAnsi="Calibri" w:eastAsia="Calibri" w:cs="Calibri"/>
                <w:sz w:val="20"/>
              </w:rPr>
              <w:t xml:space="preserve">For the Sponge: You picked Good [j12]. The correct answer was Good Y.</w:t>
              <w:br w:type="textWrapping"/>
              <w:br w:type="textWrapping"/>
            </w:r>
            <w:r>
              <w:rPr>
                <w:rFonts w:ascii="Calibri" w:hAnsi="Calibri" w:eastAsia="Calibri" w:cs="Calibri"/>
                <w:sz w:val="20"/>
              </w:rPr>
              <w:t xml:space="preserve">For the Water: You picked Good [j13]. The correct answer was Good X.</w:t>
              <w:br w:type="textWrapping"/>
              <w:br w:type="textWrapping"/>
            </w:r>
            <w:r>
              <w:rPr>
                <w:rFonts w:ascii="Calibri" w:hAnsi="Calibri" w:eastAsia="Calibri" w:cs="Calibri"/>
                <w:sz w:val="20"/>
              </w:rPr>
              <w:t xml:space="preserve">For the Razor: You picked Good [j14]. The correct answer was Good Y.</w:t>
              <w:br w:type="textWrapping"/>
              <w:br w:type="textWrapping"/>
            </w:r>
            <w:r>
              <w:rPr>
                <w:rFonts w:ascii="Calibri" w:hAnsi="Calibri" w:eastAsia="Calibri" w:cs="Calibri"/>
                <w:sz w:val="20"/>
              </w:rPr>
              <w:t xml:space="preserve">For the Toothbrush: You picked Good [j15]. The correct answer was Good X.</w:t>
              <w:br w:type="textWrapping"/>
              <w:br w:type="textWrapping"/>
            </w:r>
            <w:r>
              <w:rPr>
                <w:rFonts w:ascii="Calibri" w:hAnsi="Calibri" w:eastAsia="Calibri" w:cs="Calibri"/>
                <w:sz w:val="20"/>
              </w:rPr>
              <w:t xml:space="preserve">For the Groundnut Flour: You picked Good [j16]. The correct answer was Good X.</w:t>
              <w:br w:type="textWrapping"/>
              <w:br w:type="textWrapping"/>
            </w:r>
            <w:r>
              <w:rPr>
                <w:rFonts w:ascii="Calibri" w:hAnsi="Calibri" w:eastAsia="Calibri" w:cs="Calibri"/>
                <w:sz w:val="20"/>
              </w:rPr>
              <w:t xml:space="preserve">For the Candle: You picked Good [j17]. The correct answer was Good Y.</w:t>
            </w:r>
          </w:p>
        </w:tc>
      </w:tr>
      <w:tr>
        <w:tc>
          <w:tcPr>
            <w:tcW w:w="902" w:type="dxa"/>
          </w:tcPr>
          <w:p>
            <w:pPr>
              <w:spacing w:after="0"/>
            </w:pPr>
            <w:r>
              <w:rPr>
                <w:sz w:val="20"/>
              </w:rPr>
              <w:t xml:space="preserve">jn4</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Those are all of the questions I have for you. Thank you very much for your time.</w:t>
            </w:r>
          </w:p>
        </w:tc>
      </w:tr>
      <w:tr>
        <w:tc>
          <w:tcPr>
            <w:tcW w:w="902" w:type="dxa"/>
          </w:tcPr>
          <w:p>
            <w:pPr>
              <w:spacing w:after="0"/>
            </w:pPr>
            <w:r>
              <w:rPr>
                <w:sz w:val="20"/>
              </w:rPr>
              <w:t xml:space="preserve">jn5</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[experiment] = 1 and [respondent] = Wife</w:t>
              <w:br w:type="textWrapping"/>
            </w:r>
            <w:r>
              <w:rPr>
                <w:rFonts w:ascii="Calibri" w:hAnsi="Calibri" w:eastAsia="Calibri" w:cs="Calibri"/>
                <w:sz w:val="20"/>
              </w:rPr>
              <w:t xml:space="preserve">Please give the respondent [funds]mk.</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10.0.0 - Module J: Finalizations</w:t>
            </w:r>
          </w:p>
        </w:tc>
      </w:tr>
    </w:tbl>
    <w:p>
      <w:r>
        <w:t/>
      </w:r>
    </w:p>
    <w:sectPr>
      <w:pgSz w:w="11907" w:h="16839" w:code="9"/>
      <w:pgMar w:top="1440" w:right="1440" w:bottom="1440" w:left="1440"/>
    </w:sectPr>
  </w:body>
</w:document>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m="http://schemas.openxmlformats.org/officeDocument/2006/math"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Calibri" w:hAnsi="Calibri" w:eastAsia="Calibri" w:cs="Calibri"/>
      <w:sz w:val="20"/>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